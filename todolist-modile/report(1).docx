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415" cy="219710"/>
                <wp:effectExtent l="0" t="0" r="0" b="9525"/>
                <wp:wrapNone/>
                <wp:docPr id="100010111" name="ODT_ATTR_LBL_SHAPE"/>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ln>
                      </wps:spPr>
                      <wps:txbx>
                        <w:txbxContent>
                          <w:p>
                            <w:pPr>
                              <w:spacing w:line="240" w:lineRule="auto"/>
                              <w:contextualSpacing/>
                              <w:jc w:val="left"/>
                            </w:pPr>
                            <w:r>
                              <w:rPr>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fldChar w:fldCharType="begin"/>
                            </w:r>
                            <w:r>
                              <w:instrText xml:space="preserve"> HYPERLINK "https://www.onlinedoctranslator.com/zh-CN/?utm_source=onlinedoctranslator&amp;utm_medium=docx&amp;utm_campaign=attribution" \o "Doc Translator - www.onlinedoctranslator.com" </w:instrText>
                            </w:r>
                            <w:r>
                              <w:fldChar w:fldCharType="separate"/>
                            </w:r>
                            <w:r>
                              <w:rPr>
                                <w:rFonts w:ascii="Roboto" w:hAnsi="Roboto"/>
                                <w:color w:val="0F2B46"/>
                                <w:sz w:val="18"/>
                                <w:szCs w:val="18"/>
                              </w:rPr>
                              <w:t xml:space="preserve">从"?"翻译成中文(简体) - </w:t>
                            </w:r>
                            <w:r>
                              <w:rPr>
                                <w:rFonts w:ascii="Roboto" w:hAnsi="Roboto"/>
                                <w:color w:val="0F2B46"/>
                                <w:sz w:val="18"/>
                                <w:szCs w:val="18"/>
                                <w:u w:val="single"/>
                              </w:rPr>
                              <w:t>www.onlinedoctranslator.com</w:t>
                            </w:r>
                            <w:r>
                              <w:rPr>
                                <w:rFonts w:ascii="Roboto" w:hAnsi="Roboto"/>
                                <w:color w:val="0F2B46"/>
                                <w:sz w:val="18"/>
                                <w:szCs w:val="18"/>
                                <w:u w:val="single"/>
                              </w:rPr>
                              <w:fldChar w:fldCharType="end"/>
                            </w:r>
                          </w:p>
                        </w:txbxContent>
                      </wps:txbx>
                      <wps:bodyPr rot="0" vert="horz" wrap="square" lIns="91440" tIns="0" rIns="91440" bIns="0" anchor="t" anchorCtr="0">
                        <a:noAutofit/>
                      </wps:bodyPr>
                    </wps:wsp>
                  </a:graphicData>
                </a:graphic>
                <wp14:sizeRelH relativeFrom="page">
                  <wp14:pctWidth>100000</wp14:pctWidth>
                </wp14:sizeRelH>
                <wp14:sizeRelV relativeFrom="page">
                  <wp14:pctHeight>0</wp14:pctHeight>
                </wp14:sizeRelV>
              </wp:anchor>
            </w:drawing>
          </mc:Choice>
          <mc:Fallback>
            <w:pict>
              <v:shape id="ODT_ATTR_LBL_SHAPE" o:spid="_x0000_s1026" o:spt="202" type="#_x0000_t202" style="position:absolute;left:0pt;margin-left:0pt;margin-top:0pt;height:17.3pt;width:611.45pt;mso-position-horizontal-relative:page;mso-position-vertical-relative:page;z-index:251659264;mso-width-relative:page;mso-height-relative:page;mso-width-percent:1000;" fillcolor="#F2F2F2" filled="t" stroked="f" coordsize="21600,21600" o:gfxdata="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tPqn1QAAAAUBAAAPAAAAAAAAAAEAIAAAACIAAABkcnMvZG93bnJldi54&#10;bWxQSwECFAAUAAAACACHTuJAVQ/LPjYCAABZBAAADgAAAAAAAAABACAAAAAkAQAAZHJzL2Uyb0Rv&#10;Yy54bWxQSwUGAAAAAAYABgBZAQAAzAUAAAAA&#10;">
                <v:fill on="t" focussize="0,0"/>
                <v:stroke on="f" miterlimit="8" joinstyle="miter"/>
                <v:imagedata o:title=""/>
                <o:lock v:ext="edit" aspectratio="f"/>
                <v:textbox inset="2.54mm,0mm,2.54mm,0mm">
                  <w:txbxContent>
                    <w:p>
                      <w:pPr>
                        <w:spacing w:line="240" w:lineRule="auto"/>
                        <w:contextualSpacing/>
                        <w:jc w:val="left"/>
                      </w:pPr>
                      <w:r>
                        <w:rPr>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r>
                        <w:fldChar w:fldCharType="begin"/>
                      </w:r>
                      <w:r>
                        <w:instrText xml:space="preserve"> HYPERLINK "https://www.onlinedoctranslator.com/zh-CN/?utm_source=onlinedoctranslator&amp;utm_medium=docx&amp;utm_campaign=attribution" \o "Doc Translator - www.onlinedoctranslator.com" </w:instrText>
                      </w:r>
                      <w:r>
                        <w:fldChar w:fldCharType="separate"/>
                      </w:r>
                      <w:r>
                        <w:rPr>
                          <w:rFonts w:ascii="Roboto" w:hAnsi="Roboto"/>
                          <w:color w:val="0F2B46"/>
                          <w:sz w:val="18"/>
                          <w:szCs w:val="18"/>
                        </w:rPr>
                        <w:t xml:space="preserve">从"?"翻译成中文(简体) - </w:t>
                      </w:r>
                      <w:r>
                        <w:rPr>
                          <w:rFonts w:ascii="Roboto" w:hAnsi="Roboto"/>
                          <w:color w:val="0F2B46"/>
                          <w:sz w:val="18"/>
                          <w:szCs w:val="18"/>
                          <w:u w:val="single"/>
                        </w:rPr>
                        <w:t>www.onlinedoctranslator.com</w:t>
                      </w:r>
                      <w:r>
                        <w:rPr>
                          <w:rFonts w:ascii="Roboto" w:hAnsi="Roboto"/>
                          <w:color w:val="0F2B46"/>
                          <w:sz w:val="18"/>
                          <w:szCs w:val="18"/>
                          <w:u w:val="single"/>
                        </w:rPr>
                        <w:fldChar w:fldCharType="end"/>
                      </w:r>
                    </w:p>
                  </w:txbxContent>
                </v:textbox>
              </v:shape>
            </w:pict>
          </mc:Fallback>
        </mc:AlternateContent>
      </w: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340" w:lineRule="exact"/>
              <w:ind w:left="0" w:right="0" w:firstLine="0"/>
              <w:jc w:val="center"/>
            </w:pPr>
            <w:r>
              <w:rPr>
                <w:rFonts w:ascii="Calibri" w:hAnsi="Calibri" w:eastAsia="Calibri"/>
                <w:b w:val="0"/>
                <w:i w:val="0"/>
                <w:color w:val="00B0F0"/>
                <w:sz w:val="28"/>
              </w:rPr>
              <w:t>COMP10013 动态网络技术</w:t>
            </w:r>
          </w:p>
          <w:p>
            <w:pPr>
              <w:widowControl/>
              <w:autoSpaceDE w:val="0"/>
              <w:autoSpaceDN w:val="0"/>
              <w:spacing w:before="934" w:after="0" w:line="490" w:lineRule="exact"/>
              <w:ind w:left="3752" w:right="3752" w:firstLine="0"/>
              <w:jc w:val="right"/>
            </w:pPr>
            <w:r>
              <w:rPr>
                <w:rFonts w:ascii="TimesNewRomanPSMT" w:hAnsi="TimesNewRomanPSMT" w:eastAsia="TimesNewRomanPSMT"/>
                <w:b w:val="0"/>
                <w:i w:val="0"/>
                <w:color w:val="00B0F0"/>
                <w:sz w:val="44"/>
              </w:rPr>
              <w:t>课程作业</w:t>
            </w:r>
          </w:p>
          <w:p>
            <w:pPr>
              <w:widowControl/>
              <w:autoSpaceDE w:val="0"/>
              <w:autoSpaceDN w:val="0"/>
              <w:spacing w:before="116" w:after="0" w:line="540" w:lineRule="exact"/>
              <w:ind w:left="1284" w:right="1284" w:firstLine="0"/>
              <w:jc w:val="right"/>
            </w:pPr>
            <w:r>
              <w:rPr>
                <w:rFonts w:ascii="Calibri" w:hAnsi="Calibri" w:eastAsia="Calibri"/>
                <w:b w:val="0"/>
                <w:i w:val="0"/>
                <w:color w:val="00B0F0"/>
                <w:sz w:val="44"/>
              </w:rPr>
              <w:t>React 应用程序和正式文档</w:t>
            </w:r>
          </w:p>
          <w:p>
            <w:pPr>
              <w:widowControl/>
              <w:autoSpaceDE w:val="0"/>
              <w:autoSpaceDN w:val="0"/>
              <w:spacing w:before="920" w:after="118" w:line="266" w:lineRule="exact"/>
              <w:ind w:left="950" w:right="950" w:firstLine="0"/>
              <w:jc w:val="left"/>
            </w:pPr>
            <w:r>
              <w:rPr>
                <w:rFonts w:ascii="TimesNewRomanPS" w:hAnsi="TimesNewRomanPS" w:eastAsia="TimesNewRomanPS"/>
                <w:b/>
                <w:i w:val="0"/>
                <w:color w:val="00B0F0"/>
                <w:sz w:val="24"/>
                <w:u w:val="single"/>
              </w:rPr>
              <w:t>学生和课程作业详细信息：</w:t>
            </w:r>
            <w:r>
              <w:rPr>
                <w:rFonts w:ascii="TimesNewRomanPS" w:hAnsi="TimesNewRomanPS" w:eastAsia="TimesNewRomanPS"/>
                <w:b/>
                <w:i w:val="0"/>
                <w:color w:val="00B0F0"/>
                <w:sz w:val="24"/>
              </w:rPr>
              <w:t xml:space="preserve"> </w:t>
            </w:r>
          </w:p>
          <w:tbl>
            <w:tblPr>
              <w:tblStyle w:val="32"/>
              <w:tblW w:w="0" w:type="auto"/>
              <w:tblInd w:w="955" w:type="dxa"/>
              <w:tblLayout w:type="fixed"/>
              <w:tblCellMar>
                <w:top w:w="0" w:type="dxa"/>
                <w:left w:w="108" w:type="dxa"/>
                <w:bottom w:w="0" w:type="dxa"/>
                <w:right w:w="108" w:type="dxa"/>
              </w:tblCellMar>
            </w:tblPr>
            <w:tblGrid>
              <w:gridCol w:w="5466"/>
              <w:gridCol w:w="5466"/>
            </w:tblGrid>
            <w:tr>
              <w:tblPrEx>
                <w:tblCellMar>
                  <w:top w:w="0" w:type="dxa"/>
                  <w:left w:w="108" w:type="dxa"/>
                  <w:bottom w:w="0" w:type="dxa"/>
                  <w:right w:w="108" w:type="dxa"/>
                </w:tblCellMar>
              </w:tblPrEx>
              <w:trPr>
                <w:trHeight w:val="352" w:hRule="exact"/>
              </w:trPr>
              <w:tc>
                <w:tcPr>
                  <w:tcW w:w="2404"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2" w:after="0" w:line="340" w:lineRule="exact"/>
                    <w:ind w:left="106" w:right="106" w:firstLine="0"/>
                    <w:jc w:val="left"/>
                  </w:pPr>
                  <w:r>
                    <w:rPr>
                      <w:rFonts w:ascii="Calibri" w:hAnsi="Calibri" w:eastAsia="Calibri"/>
                      <w:b w:val="0"/>
                      <w:i w:val="0"/>
                      <w:color w:val="000000"/>
                      <w:sz w:val="28"/>
                    </w:rPr>
                    <w:t>学生姓名：</w:t>
                  </w:r>
                </w:p>
              </w:tc>
              <w:tc>
                <w:tcPr>
                  <w:tcW w:w="6608"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2" w:after="0" w:line="340" w:lineRule="exact"/>
                    <w:ind w:left="104" w:right="104" w:firstLine="0"/>
                    <w:jc w:val="left"/>
                  </w:pPr>
                  <w:r>
                    <w:rPr>
                      <w:rFonts w:ascii="Calibri" w:hAnsi="Calibri" w:eastAsia="Calibri"/>
                      <w:b w:val="0"/>
                      <w:i w:val="0"/>
                      <w:color w:val="000000"/>
                      <w:sz w:val="28"/>
                    </w:rPr>
                    <w:t>你的贾林</w:t>
                  </w:r>
                </w:p>
              </w:tc>
            </w:tr>
            <w:tr>
              <w:tblPrEx>
                <w:tblCellMar>
                  <w:top w:w="0" w:type="dxa"/>
                  <w:left w:w="108" w:type="dxa"/>
                  <w:bottom w:w="0" w:type="dxa"/>
                  <w:right w:w="108" w:type="dxa"/>
                </w:tblCellMar>
              </w:tblPrEx>
              <w:trPr>
                <w:trHeight w:val="356" w:hRule="exact"/>
              </w:trPr>
              <w:tc>
                <w:tcPr>
                  <w:tcW w:w="2404"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6" w:right="106" w:firstLine="0"/>
                    <w:jc w:val="left"/>
                  </w:pPr>
                  <w:r>
                    <w:rPr>
                      <w:rFonts w:ascii="Calibri" w:hAnsi="Calibri" w:eastAsia="Calibri"/>
                      <w:b w:val="0"/>
                      <w:i w:val="0"/>
                      <w:color w:val="000000"/>
                      <w:sz w:val="28"/>
                    </w:rPr>
                    <w:t>横幅 ID：</w:t>
                  </w:r>
                </w:p>
              </w:tc>
              <w:tc>
                <w:tcPr>
                  <w:tcW w:w="6608"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4" w:right="104" w:firstLine="0"/>
                    <w:jc w:val="left"/>
                  </w:pPr>
                  <w:r>
                    <w:rPr>
                      <w:rFonts w:ascii="Calibri" w:hAnsi="Calibri" w:eastAsia="Calibri"/>
                      <w:b w:val="0"/>
                      <w:i w:val="0"/>
                      <w:color w:val="000000"/>
                      <w:sz w:val="28"/>
                    </w:rPr>
                    <w:t>B00311948</w:t>
                  </w:r>
                </w:p>
              </w:tc>
            </w:tr>
            <w:tr>
              <w:tblPrEx>
                <w:tblCellMar>
                  <w:top w:w="0" w:type="dxa"/>
                  <w:left w:w="108" w:type="dxa"/>
                  <w:bottom w:w="0" w:type="dxa"/>
                  <w:right w:w="108" w:type="dxa"/>
                </w:tblCellMar>
              </w:tblPrEx>
              <w:trPr>
                <w:trHeight w:val="348" w:hRule="exact"/>
              </w:trPr>
              <w:tc>
                <w:tcPr>
                  <w:tcW w:w="24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36" w:lineRule="exact"/>
                    <w:ind w:left="106" w:right="106" w:firstLine="0"/>
                    <w:jc w:val="left"/>
                  </w:pPr>
                  <w:r>
                    <w:rPr>
                      <w:rFonts w:ascii="Calibri" w:hAnsi="Calibri" w:eastAsia="Calibri"/>
                      <w:b w:val="0"/>
                      <w:i w:val="0"/>
                      <w:color w:val="000000"/>
                      <w:sz w:val="28"/>
                    </w:rPr>
                    <w:t>项目名称：</w:t>
                  </w:r>
                </w:p>
              </w:tc>
              <w:tc>
                <w:tcPr>
                  <w:tcW w:w="6608"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36" w:lineRule="exact"/>
                    <w:ind w:left="104" w:right="104" w:firstLine="0"/>
                    <w:jc w:val="left"/>
                  </w:pPr>
                  <w:r>
                    <w:rPr>
                      <w:rFonts w:ascii="Calibri" w:hAnsi="Calibri" w:eastAsia="Calibri"/>
                      <w:b w:val="0"/>
                      <w:i w:val="0"/>
                      <w:color w:val="000000"/>
                      <w:sz w:val="28"/>
                    </w:rPr>
                    <w:t>AnimalSnap PWA 文献展</w:t>
                  </w:r>
                </w:p>
              </w:tc>
            </w:tr>
            <w:tr>
              <w:tblPrEx>
                <w:tblCellMar>
                  <w:top w:w="0" w:type="dxa"/>
                  <w:left w:w="108" w:type="dxa"/>
                  <w:bottom w:w="0" w:type="dxa"/>
                  <w:right w:w="108" w:type="dxa"/>
                </w:tblCellMar>
              </w:tblPrEx>
              <w:trPr>
                <w:trHeight w:val="352" w:hRule="exact"/>
              </w:trPr>
              <w:tc>
                <w:tcPr>
                  <w:tcW w:w="2404"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2" w:after="0" w:line="340" w:lineRule="exact"/>
                    <w:ind w:left="106" w:right="106" w:firstLine="0"/>
                    <w:jc w:val="left"/>
                  </w:pPr>
                  <w:r>
                    <w:rPr>
                      <w:rFonts w:ascii="Calibri" w:hAnsi="Calibri" w:eastAsia="Calibri"/>
                      <w:b w:val="0"/>
                      <w:i w:val="0"/>
                      <w:color w:val="000000"/>
                      <w:sz w:val="28"/>
                    </w:rPr>
                    <w:t>学年：</w:t>
                  </w:r>
                  <w:bookmarkStart w:id="2" w:name="_GoBack"/>
                  <w:bookmarkEnd w:id="2"/>
                </w:p>
              </w:tc>
              <w:tc>
                <w:tcPr>
                  <w:tcW w:w="6608"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2" w:after="0" w:line="340" w:lineRule="exact"/>
                    <w:ind w:left="104" w:right="104" w:firstLine="0"/>
                    <w:jc w:val="left"/>
                  </w:pPr>
                  <w:r>
                    <w:rPr>
                      <w:rFonts w:ascii="Calibri" w:hAnsi="Calibri" w:eastAsia="Calibri"/>
                      <w:b w:val="0"/>
                      <w:i w:val="0"/>
                      <w:color w:val="000000"/>
                      <w:sz w:val="28"/>
                    </w:rPr>
                    <w:t>2023-2024</w:t>
                  </w:r>
                </w:p>
              </w:tc>
            </w:tr>
            <w:tr>
              <w:tblPrEx>
                <w:tblCellMar>
                  <w:top w:w="0" w:type="dxa"/>
                  <w:left w:w="108" w:type="dxa"/>
                  <w:bottom w:w="0" w:type="dxa"/>
                  <w:right w:w="108" w:type="dxa"/>
                </w:tblCellMar>
              </w:tblPrEx>
              <w:trPr>
                <w:trHeight w:val="352" w:hRule="exact"/>
              </w:trPr>
              <w:tc>
                <w:tcPr>
                  <w:tcW w:w="2404"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6" w:right="106" w:firstLine="0"/>
                    <w:jc w:val="left"/>
                  </w:pPr>
                  <w:r>
                    <w:rPr>
                      <w:rFonts w:ascii="Calibri" w:hAnsi="Calibri" w:eastAsia="Calibri"/>
                      <w:b w:val="0"/>
                      <w:i w:val="0"/>
                      <w:color w:val="000000"/>
                      <w:sz w:val="28"/>
                    </w:rPr>
                    <w:t>模块：</w:t>
                  </w:r>
                </w:p>
              </w:tc>
              <w:tc>
                <w:tcPr>
                  <w:tcW w:w="6608"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4" w:right="104" w:firstLine="0"/>
                    <w:jc w:val="left"/>
                  </w:pPr>
                  <w:r>
                    <w:rPr>
                      <w:rFonts w:ascii="Calibri" w:hAnsi="Calibri" w:eastAsia="Calibri"/>
                      <w:b w:val="0"/>
                      <w:i w:val="0"/>
                      <w:color w:val="000000"/>
                      <w:sz w:val="28"/>
                    </w:rPr>
                    <w:t>COMP10013 – 动态网络技术</w:t>
                  </w:r>
                </w:p>
              </w:tc>
            </w:tr>
            <w:tr>
              <w:tblPrEx>
                <w:tblCellMar>
                  <w:top w:w="0" w:type="dxa"/>
                  <w:left w:w="108" w:type="dxa"/>
                  <w:bottom w:w="0" w:type="dxa"/>
                  <w:right w:w="108" w:type="dxa"/>
                </w:tblCellMar>
              </w:tblPrEx>
              <w:trPr>
                <w:trHeight w:val="354" w:hRule="exact"/>
              </w:trPr>
              <w:tc>
                <w:tcPr>
                  <w:tcW w:w="24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 w:after="0" w:line="340" w:lineRule="exact"/>
                    <w:ind w:left="106" w:right="106" w:firstLine="0"/>
                    <w:jc w:val="left"/>
                  </w:pPr>
                  <w:r>
                    <w:rPr>
                      <w:rFonts w:ascii="Calibri" w:hAnsi="Calibri" w:eastAsia="Calibri"/>
                      <w:b w:val="0"/>
                      <w:i w:val="0"/>
                      <w:color w:val="000000"/>
                      <w:sz w:val="28"/>
                    </w:rPr>
                    <w:t>学期：</w:t>
                  </w:r>
                </w:p>
              </w:tc>
              <w:tc>
                <w:tcPr>
                  <w:tcW w:w="6608"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2" w:after="0" w:line="340" w:lineRule="exact"/>
                    <w:ind w:left="104" w:right="104" w:firstLine="0"/>
                    <w:jc w:val="left"/>
                  </w:pPr>
                  <w:r>
                    <w:rPr>
                      <w:rFonts w:ascii="Calibri" w:hAnsi="Calibri" w:eastAsia="Calibri"/>
                      <w:b w:val="0"/>
                      <w:i w:val="0"/>
                      <w:color w:val="000000"/>
                      <w:sz w:val="28"/>
                    </w:rPr>
                    <w:t>2</w:t>
                  </w:r>
                </w:p>
              </w:tc>
            </w:tr>
            <w:tr>
              <w:tblPrEx>
                <w:tblCellMar>
                  <w:top w:w="0" w:type="dxa"/>
                  <w:left w:w="108" w:type="dxa"/>
                  <w:bottom w:w="0" w:type="dxa"/>
                  <w:right w:w="108" w:type="dxa"/>
                </w:tblCellMar>
              </w:tblPrEx>
              <w:trPr>
                <w:trHeight w:val="350" w:hRule="exact"/>
              </w:trPr>
              <w:tc>
                <w:tcPr>
                  <w:tcW w:w="2404"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0" w:after="0" w:line="338" w:lineRule="exact"/>
                    <w:ind w:left="106" w:right="106" w:firstLine="0"/>
                    <w:jc w:val="left"/>
                  </w:pPr>
                  <w:r>
                    <w:rPr>
                      <w:rFonts w:ascii="Calibri" w:hAnsi="Calibri" w:eastAsia="Calibri"/>
                      <w:b w:val="0"/>
                      <w:i w:val="0"/>
                      <w:color w:val="000000"/>
                      <w:sz w:val="28"/>
                    </w:rPr>
                    <w:t>项目创意类型：</w:t>
                  </w:r>
                </w:p>
              </w:tc>
              <w:tc>
                <w:tcPr>
                  <w:tcW w:w="6608" w:type="dxa"/>
                  <w:tcBorders>
                    <w:top w:val="single" w:color="000000" w:sz="4" w:space="0"/>
                    <w:left w:val="single" w:color="000000" w:sz="4" w:space="0"/>
                    <w:bottom w:val="single" w:color="000000" w:sz="2" w:space="0"/>
                    <w:right w:val="single" w:color="000000" w:sz="4" w:space="0"/>
                  </w:tcBorders>
                  <w:tcMar>
                    <w:left w:w="0" w:type="dxa"/>
                    <w:right w:w="0" w:type="dxa"/>
                  </w:tcMar>
                </w:tcPr>
                <w:p>
                  <w:pPr>
                    <w:widowControl/>
                    <w:autoSpaceDE w:val="0"/>
                    <w:autoSpaceDN w:val="0"/>
                    <w:spacing w:before="0" w:after="0" w:line="338" w:lineRule="exact"/>
                    <w:ind w:left="104" w:right="104" w:firstLine="0"/>
                    <w:jc w:val="left"/>
                  </w:pPr>
                  <w:r>
                    <w:rPr>
                      <w:rFonts w:ascii="Calibri" w:hAnsi="Calibri" w:eastAsia="Calibri"/>
                      <w:b w:val="0"/>
                      <w:i w:val="0"/>
                      <w:color w:val="000000"/>
                      <w:sz w:val="28"/>
                    </w:rPr>
                    <w:t>我自己的项目想法得到了 Pablo Salva 的批准</w:t>
                  </w:r>
                </w:p>
              </w:tc>
            </w:tr>
            <w:tr>
              <w:tblPrEx>
                <w:tblCellMar>
                  <w:top w:w="0" w:type="dxa"/>
                  <w:left w:w="108" w:type="dxa"/>
                  <w:bottom w:w="0" w:type="dxa"/>
                  <w:right w:w="108" w:type="dxa"/>
                </w:tblCellMar>
              </w:tblPrEx>
              <w:trPr>
                <w:trHeight w:val="350" w:hRule="exact"/>
              </w:trPr>
              <w:tc>
                <w:tcPr>
                  <w:tcW w:w="2404"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6" w:right="106" w:firstLine="0"/>
                    <w:jc w:val="left"/>
                  </w:pPr>
                  <w:r>
                    <w:rPr>
                      <w:rFonts w:ascii="Calibri" w:hAnsi="Calibri" w:eastAsia="Calibri"/>
                      <w:b w:val="0"/>
                      <w:i w:val="0"/>
                      <w:color w:val="000000"/>
                      <w:sz w:val="28"/>
                    </w:rPr>
                    <w:t>应用类型：</w:t>
                  </w:r>
                </w:p>
              </w:tc>
              <w:tc>
                <w:tcPr>
                  <w:tcW w:w="6608"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4" w:right="104" w:firstLine="0"/>
                    <w:jc w:val="left"/>
                  </w:pPr>
                  <w:r>
                    <w:rPr>
                      <w:rFonts w:ascii="Calibri" w:hAnsi="Calibri" w:eastAsia="Calibri"/>
                      <w:b w:val="0"/>
                      <w:i w:val="0"/>
                      <w:color w:val="000000"/>
                      <w:sz w:val="28"/>
                    </w:rPr>
                    <w:t>使用 ReactJS 的渐进式 Web 应用程序 (PWA)</w:t>
                  </w:r>
                </w:p>
              </w:tc>
            </w:tr>
          </w:tbl>
          <w:p/>
          <w:p>
            <w:pPr>
              <w:widowControl/>
              <w:autoSpaceDE w:val="0"/>
              <w:autoSpaceDN w:val="0"/>
              <w:spacing w:before="530" w:after="0" w:line="266" w:lineRule="exact"/>
              <w:ind w:left="950" w:right="950" w:firstLine="0"/>
              <w:jc w:val="left"/>
            </w:pPr>
            <w:r>
              <w:rPr>
                <w:rFonts w:ascii="TimesNewRomanPS" w:hAnsi="TimesNewRomanPS" w:eastAsia="TimesNewRomanPS"/>
                <w:b/>
                <w:i w:val="0"/>
                <w:color w:val="00B0F0"/>
                <w:sz w:val="24"/>
                <w:u w:val="single"/>
              </w:rPr>
              <w:t>GitHub 存储库详细信息</w:t>
            </w:r>
            <w:r>
              <w:rPr>
                <w:rFonts w:ascii="TimesNewRomanPS" w:hAnsi="TimesNewRomanPS" w:eastAsia="TimesNewRomanPS"/>
                <w:b/>
                <w:i w:val="0"/>
                <w:color w:val="00B0F0"/>
                <w:sz w:val="24"/>
              </w:rPr>
              <w:t xml:space="preserve"> </w:t>
            </w:r>
          </w:p>
          <w:p>
            <w:pPr>
              <w:widowControl/>
              <w:autoSpaceDE w:val="0"/>
              <w:autoSpaceDN w:val="0"/>
              <w:spacing w:before="126" w:after="516" w:line="266" w:lineRule="exact"/>
              <w:ind w:left="1062" w:right="1062" w:firstLine="0"/>
              <w:jc w:val="left"/>
            </w:pPr>
            <w:r>
              <w:rPr>
                <w:rFonts w:ascii="TimesNewRomanPSMT" w:hAnsi="TimesNewRomanPSMT" w:eastAsia="TimesNewRomanPSMT"/>
                <w:b w:val="0"/>
                <w:i w:val="0"/>
                <w:color w:val="000000"/>
                <w:sz w:val="24"/>
              </w:rPr>
              <w:t>*如果需要更多信息，请考虑添加更多行。</w:t>
            </w:r>
          </w:p>
          <w:tbl>
            <w:tblPr>
              <w:tblStyle w:val="32"/>
              <w:tblW w:w="0" w:type="auto"/>
              <w:tblInd w:w="955" w:type="dxa"/>
              <w:tblLayout w:type="fixed"/>
              <w:tblCellMar>
                <w:top w:w="0" w:type="dxa"/>
                <w:left w:w="108" w:type="dxa"/>
                <w:bottom w:w="0" w:type="dxa"/>
                <w:right w:w="108" w:type="dxa"/>
              </w:tblCellMar>
            </w:tblPr>
            <w:tblGrid>
              <w:gridCol w:w="5466"/>
              <w:gridCol w:w="5466"/>
            </w:tblGrid>
            <w:tr>
              <w:tblPrEx>
                <w:tblCellMar>
                  <w:top w:w="0" w:type="dxa"/>
                  <w:left w:w="108" w:type="dxa"/>
                  <w:bottom w:w="0" w:type="dxa"/>
                  <w:right w:w="108" w:type="dxa"/>
                </w:tblCellMar>
              </w:tblPrEx>
              <w:trPr>
                <w:trHeight w:val="356" w:hRule="exact"/>
              </w:trPr>
              <w:tc>
                <w:tcPr>
                  <w:tcW w:w="2404"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6" w:right="106" w:firstLine="0"/>
                    <w:jc w:val="left"/>
                  </w:pPr>
                  <w:r>
                    <w:rPr>
                      <w:rFonts w:ascii="Calibri" w:hAnsi="Calibri" w:eastAsia="Calibri"/>
                      <w:b w:val="0"/>
                      <w:i w:val="0"/>
                      <w:color w:val="000000"/>
                      <w:sz w:val="28"/>
                    </w:rPr>
                    <w:t>GitHub 网址：</w:t>
                  </w:r>
                </w:p>
              </w:tc>
              <w:tc>
                <w:tcPr>
                  <w:tcW w:w="6608" w:type="dxa"/>
                  <w:tcBorders>
                    <w:top w:val="single" w:color="000000" w:sz="2"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4" w:right="104" w:firstLine="0"/>
                    <w:jc w:val="left"/>
                  </w:pPr>
                  <w:r>
                    <w:rPr>
                      <w:rFonts w:ascii="Calibri" w:hAnsi="Calibri" w:eastAsia="Calibri"/>
                      <w:b w:val="0"/>
                      <w:i w:val="0"/>
                      <w:color w:val="000000"/>
                      <w:sz w:val="28"/>
                    </w:rPr>
                    <w:t>hXps://github.com/DinDjarin/animalSnap</w:t>
                  </w:r>
                </w:p>
              </w:tc>
            </w:tr>
            <w:tr>
              <w:tblPrEx>
                <w:tblCellMar>
                  <w:top w:w="0" w:type="dxa"/>
                  <w:left w:w="108" w:type="dxa"/>
                  <w:bottom w:w="0" w:type="dxa"/>
                  <w:right w:w="108" w:type="dxa"/>
                </w:tblCellMar>
              </w:tblPrEx>
              <w:trPr>
                <w:trHeight w:val="1030" w:hRule="exact"/>
              </w:trPr>
              <w:tc>
                <w:tcPr>
                  <w:tcW w:w="2404"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40" w:lineRule="exact"/>
                    <w:ind w:left="106" w:right="106" w:firstLine="0"/>
                    <w:jc w:val="left"/>
                    <w:rPr>
                      <w:rFonts w:hint="eastAsia" w:ascii="Calibri" w:hAnsi="Calibri" w:eastAsia="宋体"/>
                      <w:b w:val="0"/>
                      <w:i w:val="0"/>
                      <w:color w:val="000000"/>
                      <w:sz w:val="28"/>
                      <w:lang w:eastAsia="zh-CN"/>
                    </w:rPr>
                  </w:pPr>
                  <w:r>
                    <w:rPr>
                      <w:rFonts w:ascii="Calibri" w:hAnsi="Calibri" w:eastAsia="Calibri"/>
                      <w:b w:val="0"/>
                      <w:i w:val="0"/>
                      <w:color w:val="000000"/>
                      <w:sz w:val="28"/>
                    </w:rPr>
                    <w:t>任何可能的</w:t>
                  </w:r>
                </w:p>
                <w:p>
                  <w:pPr>
                    <w:widowControl/>
                    <w:autoSpaceDE w:val="0"/>
                    <w:autoSpaceDN w:val="0"/>
                    <w:spacing w:before="0" w:after="0" w:line="340" w:lineRule="exact"/>
                    <w:ind w:left="106" w:right="106" w:firstLine="0"/>
                    <w:jc w:val="left"/>
                    <w:rPr>
                      <w:rFonts w:hint="eastAsia" w:ascii="Calibri" w:hAnsi="Calibri" w:eastAsia="宋体"/>
                      <w:b w:val="0"/>
                      <w:i w:val="0"/>
                      <w:color w:val="000000"/>
                      <w:sz w:val="28"/>
                      <w:lang w:eastAsia="zh-CN"/>
                    </w:rPr>
                  </w:pPr>
                  <w:r>
                    <w:rPr>
                      <w:rFonts w:ascii="Calibri" w:hAnsi="Calibri" w:eastAsia="Calibri"/>
                      <w:b w:val="0"/>
                      <w:i w:val="0"/>
                      <w:color w:val="000000"/>
                      <w:sz w:val="28"/>
                    </w:rPr>
                    <w:t>密码</w:t>
                  </w:r>
                </w:p>
                <w:p>
                  <w:pPr>
                    <w:widowControl/>
                    <w:autoSpaceDE w:val="0"/>
                    <w:autoSpaceDN w:val="0"/>
                    <w:spacing w:before="0" w:after="0" w:line="340" w:lineRule="exact"/>
                    <w:ind w:left="106" w:right="106" w:firstLine="0"/>
                    <w:jc w:val="left"/>
                  </w:pPr>
                  <w:r>
                    <w:rPr>
                      <w:rFonts w:ascii="Calibri" w:hAnsi="Calibri" w:eastAsia="Calibri"/>
                      <w:b w:val="0"/>
                      <w:i w:val="0"/>
                      <w:color w:val="000000"/>
                      <w:sz w:val="28"/>
                    </w:rPr>
                    <w:t>特殊功能）：</w:t>
                  </w:r>
                </w:p>
              </w:tc>
              <w:tc>
                <w:tcPr>
                  <w:tcW w:w="6608"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0" w:after="0" w:line="338" w:lineRule="exact"/>
                    <w:ind w:left="104" w:right="104" w:firstLine="0"/>
                    <w:jc w:val="left"/>
                  </w:pPr>
                  <w:r>
                    <w:rPr>
                      <w:rFonts w:ascii="Calibri" w:hAnsi="Calibri" w:eastAsia="Calibri"/>
                      <w:b w:val="0"/>
                      <w:i w:val="0"/>
                      <w:color w:val="000000"/>
                      <w:sz w:val="28"/>
                    </w:rPr>
                    <w:t>不需要密码。</w:t>
                  </w:r>
                </w:p>
              </w:tc>
            </w:tr>
          </w:tbl>
          <w:p/>
          <w:p>
            <w:pPr>
              <w:widowControl/>
              <w:autoSpaceDE w:val="0"/>
              <w:autoSpaceDN w:val="0"/>
              <w:spacing w:before="3968" w:after="0" w:line="266" w:lineRule="exact"/>
              <w:ind w:left="888" w:right="888" w:firstLine="0"/>
              <w:jc w:val="right"/>
            </w:pPr>
            <w:r>
              <w:rPr>
                <w:rFonts w:ascii="TimesNewRomanPSMT" w:hAnsi="TimesNewRomanPSMT" w:eastAsia="TimesNewRomanPSMT"/>
                <w:b w:val="0"/>
                <w:i w:val="0"/>
                <w:color w:val="000000"/>
                <w:sz w:val="24"/>
              </w:rPr>
              <w:t>1</w:t>
            </w:r>
          </w:p>
        </w:tc>
      </w:tr>
    </w:tbl>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538" w:lineRule="exact"/>
              <w:ind w:left="1016" w:right="1016" w:firstLine="0"/>
              <w:jc w:val="right"/>
            </w:pPr>
            <w:r>
              <w:rPr>
                <w:rFonts w:ascii="Calibri" w:hAnsi="Calibri" w:eastAsia="Calibri"/>
                <w:b w:val="0"/>
                <w:i w:val="0"/>
                <w:color w:val="00B0F0"/>
                <w:sz w:val="44"/>
              </w:rPr>
              <w:t>动态 Web 技术 - 项目文档</w:t>
            </w:r>
          </w:p>
          <w:p>
            <w:pPr>
              <w:widowControl/>
              <w:autoSpaceDE w:val="0"/>
              <w:autoSpaceDN w:val="0"/>
              <w:spacing w:before="486" w:after="86" w:line="334" w:lineRule="exact"/>
              <w:ind w:left="1062" w:right="1062" w:firstLine="0"/>
              <w:jc w:val="left"/>
            </w:pPr>
            <w:r>
              <w:rPr>
                <w:rFonts w:ascii="Calibri" w:hAnsi="Calibri" w:eastAsia="Calibri"/>
                <w:b w:val="0"/>
                <w:i w:val="0"/>
                <w:color w:val="2E5496"/>
                <w:w w:val="98"/>
                <w:sz w:val="28"/>
              </w:rPr>
              <w:t>目录</w:t>
            </w:r>
          </w:p>
          <w:tbl>
            <w:tblPr>
              <w:tblStyle w:val="32"/>
              <w:tblW w:w="0" w:type="auto"/>
              <w:tblInd w:w="531" w:type="dxa"/>
              <w:tblLayout w:type="fixed"/>
              <w:tblCellMar>
                <w:top w:w="0" w:type="dxa"/>
                <w:left w:w="108" w:type="dxa"/>
                <w:bottom w:w="0" w:type="dxa"/>
                <w:right w:w="108" w:type="dxa"/>
              </w:tblCellMar>
            </w:tblPr>
            <w:tblGrid>
              <w:gridCol w:w="5466"/>
              <w:gridCol w:w="5466"/>
            </w:tblGrid>
            <w:tr>
              <w:tblPrEx>
                <w:tblCellMar>
                  <w:top w:w="0" w:type="dxa"/>
                  <w:left w:w="108" w:type="dxa"/>
                  <w:bottom w:w="0" w:type="dxa"/>
                  <w:right w:w="108" w:type="dxa"/>
                </w:tblCellMar>
              </w:tblPrEx>
              <w:trPr>
                <w:trHeight w:val="2674" w:hRule="exact"/>
              </w:trPr>
              <w:tc>
                <w:tcPr>
                  <w:tcW w:w="1092" w:type="dxa"/>
                  <w:tcMar>
                    <w:left w:w="0" w:type="dxa"/>
                    <w:right w:w="0" w:type="dxa"/>
                  </w:tcMar>
                </w:tcPr>
                <w:p>
                  <w:pPr>
                    <w:widowControl/>
                    <w:autoSpaceDE w:val="0"/>
                    <w:autoSpaceDN w:val="0"/>
                    <w:spacing w:before="86" w:after="0" w:line="294" w:lineRule="exact"/>
                    <w:ind w:left="324" w:right="324" w:firstLine="0"/>
                    <w:jc w:val="right"/>
                  </w:pPr>
                  <w:r>
                    <w:rPr>
                      <w:rFonts w:ascii="TimesNewRomanPS" w:hAnsi="TimesNewRomanPS" w:eastAsia="TimesNewRomanPS"/>
                      <w:b/>
                      <w:i/>
                      <w:color w:val="000000"/>
                      <w:sz w:val="24"/>
                    </w:rPr>
                    <w:t>1.</w:t>
                  </w:r>
                  <w:r>
                    <w:rPr>
                      <w:rFonts w:ascii="Calibri" w:hAnsi="Calibri" w:eastAsia="Calibri"/>
                      <w:b w:val="0"/>
                      <w:i w:val="0"/>
                      <w:color w:val="000000"/>
                      <w:sz w:val="24"/>
                    </w:rPr>
                    <w:t xml:space="preserve"> </w:t>
                  </w:r>
                </w:p>
                <w:p>
                  <w:pPr>
                    <w:widowControl/>
                    <w:autoSpaceDE w:val="0"/>
                    <w:autoSpaceDN w:val="0"/>
                    <w:spacing w:before="80" w:after="0" w:line="294" w:lineRule="exact"/>
                    <w:ind w:left="48" w:right="48" w:firstLine="0"/>
                    <w:jc w:val="right"/>
                  </w:pPr>
                  <w:r>
                    <w:rPr>
                      <w:rFonts w:ascii="TimesNewRomanPS" w:hAnsi="TimesNewRomanPS" w:eastAsia="TimesNewRomanPS"/>
                      <w:b/>
                      <w:i w:val="0"/>
                      <w:color w:val="000000"/>
                      <w:sz w:val="22"/>
                    </w:rPr>
                    <w:t>1.1.</w:t>
                  </w:r>
                  <w:r>
                    <w:rPr>
                      <w:rFonts w:ascii="Calibri" w:hAnsi="Calibri" w:eastAsia="Calibri"/>
                      <w:b w:val="0"/>
                      <w:i w:val="0"/>
                      <w:color w:val="000000"/>
                      <w:sz w:val="24"/>
                    </w:rPr>
                    <w:t xml:space="preserve"> </w:t>
                  </w:r>
                </w:p>
                <w:p>
                  <w:pPr>
                    <w:widowControl/>
                    <w:autoSpaceDE w:val="0"/>
                    <w:autoSpaceDN w:val="0"/>
                    <w:spacing w:before="82" w:after="0" w:line="292" w:lineRule="exact"/>
                    <w:ind w:left="48" w:right="48" w:firstLine="0"/>
                    <w:jc w:val="right"/>
                  </w:pPr>
                  <w:r>
                    <w:rPr>
                      <w:rFonts w:ascii="TimesNewRomanPS" w:hAnsi="TimesNewRomanPS" w:eastAsia="TimesNewRomanPS"/>
                      <w:b/>
                      <w:i w:val="0"/>
                      <w:color w:val="000000"/>
                      <w:sz w:val="22"/>
                    </w:rPr>
                    <w:t>1.2.</w:t>
                  </w:r>
                  <w:r>
                    <w:rPr>
                      <w:rFonts w:ascii="Calibri" w:hAnsi="Calibri" w:eastAsia="Calibri"/>
                      <w:b w:val="0"/>
                      <w:i w:val="0"/>
                      <w:color w:val="000000"/>
                      <w:sz w:val="24"/>
                    </w:rPr>
                    <w:t xml:space="preserve"> </w:t>
                  </w:r>
                </w:p>
                <w:p>
                  <w:pPr>
                    <w:widowControl/>
                    <w:autoSpaceDE w:val="0"/>
                    <w:autoSpaceDN w:val="0"/>
                    <w:spacing w:before="100" w:after="0" w:line="294" w:lineRule="exact"/>
                    <w:ind w:left="324" w:right="324" w:firstLine="0"/>
                    <w:jc w:val="right"/>
                  </w:pPr>
                  <w:r>
                    <w:rPr>
                      <w:rFonts w:ascii="TimesNewRomanPS" w:hAnsi="TimesNewRomanPS" w:eastAsia="TimesNewRomanPS"/>
                      <w:b/>
                      <w:i/>
                      <w:color w:val="000000"/>
                      <w:sz w:val="24"/>
                    </w:rPr>
                    <w:t>2.</w:t>
                  </w:r>
                  <w:r>
                    <w:rPr>
                      <w:rFonts w:ascii="Calibri" w:hAnsi="Calibri" w:eastAsia="Calibri"/>
                      <w:b w:val="0"/>
                      <w:i w:val="0"/>
                      <w:color w:val="000000"/>
                      <w:sz w:val="24"/>
                    </w:rPr>
                    <w:t xml:space="preserve"> </w:t>
                  </w:r>
                </w:p>
                <w:p>
                  <w:pPr>
                    <w:widowControl/>
                    <w:autoSpaceDE w:val="0"/>
                    <w:autoSpaceDN w:val="0"/>
                    <w:spacing w:before="82" w:after="0" w:line="292" w:lineRule="exact"/>
                    <w:ind w:left="48" w:right="48" w:firstLine="0"/>
                    <w:jc w:val="right"/>
                  </w:pPr>
                  <w:r>
                    <w:rPr>
                      <w:rFonts w:ascii="TimesNewRomanPS" w:hAnsi="TimesNewRomanPS" w:eastAsia="TimesNewRomanPS"/>
                      <w:b/>
                      <w:i w:val="0"/>
                      <w:color w:val="000000"/>
                      <w:sz w:val="22"/>
                    </w:rPr>
                    <w:t>2.1.</w:t>
                  </w:r>
                  <w:r>
                    <w:rPr>
                      <w:rFonts w:ascii="Calibri" w:hAnsi="Calibri" w:eastAsia="Calibri"/>
                      <w:b w:val="0"/>
                      <w:i w:val="0"/>
                      <w:color w:val="000000"/>
                      <w:sz w:val="24"/>
                    </w:rPr>
                    <w:t xml:space="preserve"> </w:t>
                  </w:r>
                </w:p>
                <w:p>
                  <w:pPr>
                    <w:widowControl/>
                    <w:autoSpaceDE w:val="0"/>
                    <w:autoSpaceDN w:val="0"/>
                    <w:spacing w:before="82" w:after="0" w:line="292" w:lineRule="exact"/>
                    <w:ind w:left="48" w:right="48" w:firstLine="0"/>
                    <w:jc w:val="right"/>
                  </w:pPr>
                  <w:r>
                    <w:rPr>
                      <w:rFonts w:ascii="TimesNewRomanPS" w:hAnsi="TimesNewRomanPS" w:eastAsia="TimesNewRomanPS"/>
                      <w:b/>
                      <w:i w:val="0"/>
                      <w:color w:val="000000"/>
                      <w:sz w:val="22"/>
                    </w:rPr>
                    <w:t>2.2.</w:t>
                  </w:r>
                  <w:r>
                    <w:rPr>
                      <w:rFonts w:ascii="Calibri" w:hAnsi="Calibri" w:eastAsia="Calibri"/>
                      <w:b w:val="0"/>
                      <w:i w:val="0"/>
                      <w:color w:val="000000"/>
                      <w:sz w:val="24"/>
                    </w:rPr>
                    <w:t xml:space="preserve"> </w:t>
                  </w:r>
                </w:p>
                <w:p>
                  <w:pPr>
                    <w:widowControl/>
                    <w:autoSpaceDE w:val="0"/>
                    <w:autoSpaceDN w:val="0"/>
                    <w:spacing w:before="82" w:after="0" w:line="292" w:lineRule="exact"/>
                    <w:ind w:left="48" w:right="48" w:firstLine="0"/>
                    <w:jc w:val="right"/>
                  </w:pPr>
                  <w:r>
                    <w:rPr>
                      <w:rFonts w:ascii="TimesNewRomanPS" w:hAnsi="TimesNewRomanPS" w:eastAsia="TimesNewRomanPS"/>
                      <w:b/>
                      <w:i w:val="0"/>
                      <w:color w:val="000000"/>
                      <w:sz w:val="22"/>
                    </w:rPr>
                    <w:t>2.3.</w:t>
                  </w:r>
                  <w:r>
                    <w:rPr>
                      <w:rFonts w:ascii="Calibri" w:hAnsi="Calibri" w:eastAsia="Calibri"/>
                      <w:b w:val="0"/>
                      <w:i w:val="0"/>
                      <w:color w:val="000000"/>
                      <w:sz w:val="24"/>
                    </w:rPr>
                    <w:t xml:space="preserve"> </w:t>
                  </w:r>
                </w:p>
              </w:tc>
              <w:tc>
                <w:tcPr>
                  <w:tcW w:w="8846" w:type="dxa"/>
                  <w:tcMar>
                    <w:left w:w="0" w:type="dxa"/>
                    <w:right w:w="0" w:type="dxa"/>
                  </w:tcMar>
                </w:tcPr>
                <w:p>
                  <w:pPr>
                    <w:widowControl/>
                    <w:autoSpaceDE w:val="0"/>
                    <w:autoSpaceDN w:val="0"/>
                    <w:spacing w:before="86" w:after="40" w:line="294" w:lineRule="exact"/>
                    <w:ind w:left="48" w:right="48" w:firstLine="0"/>
                    <w:jc w:val="left"/>
                  </w:pPr>
                  <w:r>
                    <w:rPr>
                      <w:rFonts w:ascii="TimesNewRomanPS" w:hAnsi="TimesNewRomanPS" w:eastAsia="TimesNewRomanPS"/>
                      <w:b/>
                      <w:i/>
                      <w:color w:val="000000"/>
                      <w:sz w:val="24"/>
                    </w:rPr>
                    <w:t>介绍 ................................................. ...................................................... ...................... 4</w:t>
                  </w:r>
                  <w:r>
                    <w:rPr>
                      <w:rFonts w:ascii="Calibri" w:hAnsi="Calibri" w:eastAsia="Calibri"/>
                      <w:b w:val="0"/>
                      <w:i w:val="0"/>
                      <w:color w:val="000000"/>
                      <w:sz w:val="24"/>
                    </w:rPr>
                    <w:t xml:space="preserve"> </w:t>
                  </w:r>
                </w:p>
                <w:tbl>
                  <w:tblPr>
                    <w:tblStyle w:val="32"/>
                    <w:tblW w:w="0" w:type="auto"/>
                    <w:tblInd w:w="-215" w:type="dxa"/>
                    <w:tblLayout w:type="fixed"/>
                    <w:tblCellMar>
                      <w:top w:w="0" w:type="dxa"/>
                      <w:left w:w="108" w:type="dxa"/>
                      <w:bottom w:w="0" w:type="dxa"/>
                      <w:right w:w="108" w:type="dxa"/>
                    </w:tblCellMar>
                  </w:tblPr>
                  <w:tblGrid>
                    <w:gridCol w:w="4423"/>
                    <w:gridCol w:w="4423"/>
                  </w:tblGrid>
                  <w:tr>
                    <w:tblPrEx>
                      <w:tblCellMar>
                        <w:top w:w="0" w:type="dxa"/>
                        <w:left w:w="108" w:type="dxa"/>
                        <w:bottom w:w="0" w:type="dxa"/>
                        <w:right w:w="108" w:type="dxa"/>
                      </w:tblCellMar>
                    </w:tblPrEx>
                    <w:trPr>
                      <w:trHeight w:val="758" w:hRule="exact"/>
                    </w:trPr>
                    <w:tc>
                      <w:tcPr>
                        <w:tcW w:w="192" w:type="dxa"/>
                        <w:tcMar>
                          <w:left w:w="0" w:type="dxa"/>
                          <w:right w:w="0" w:type="dxa"/>
                        </w:tcMar>
                      </w:tcPr>
                      <w:p/>
                    </w:tc>
                    <w:tc>
                      <w:tcPr>
                        <w:tcW w:w="8644" w:type="dxa"/>
                        <w:tcMar>
                          <w:left w:w="0" w:type="dxa"/>
                          <w:right w:w="0" w:type="dxa"/>
                        </w:tcMar>
                      </w:tcPr>
                      <w:p>
                        <w:pPr>
                          <w:widowControl/>
                          <w:autoSpaceDE w:val="0"/>
                          <w:autoSpaceDN w:val="0"/>
                          <w:spacing w:before="40" w:after="0" w:line="294" w:lineRule="exact"/>
                          <w:ind w:left="226" w:right="226" w:firstLine="0"/>
                          <w:jc w:val="right"/>
                        </w:pPr>
                        <w:r>
                          <w:rPr>
                            <w:rFonts w:ascii="TimesNewRomanPS" w:hAnsi="TimesNewRomanPS" w:eastAsia="TimesNewRomanPS"/>
                            <w:b/>
                            <w:i w:val="0"/>
                            <w:color w:val="000000"/>
                            <w:sz w:val="22"/>
                          </w:rPr>
                          <w:t>AnimalSnap 的目标和概述 ................................................ ...................................................... 4</w:t>
                        </w:r>
                        <w:r>
                          <w:rPr>
                            <w:rFonts w:ascii="Calibri" w:hAnsi="Calibri" w:eastAsia="Calibri"/>
                            <w:b w:val="0"/>
                            <w:i w:val="0"/>
                            <w:color w:val="000000"/>
                            <w:sz w:val="24"/>
                          </w:rPr>
                          <w:t xml:space="preserve"> </w:t>
                        </w:r>
                      </w:p>
                      <w:p>
                        <w:pPr>
                          <w:widowControl/>
                          <w:autoSpaceDE w:val="0"/>
                          <w:autoSpaceDN w:val="0"/>
                          <w:spacing w:before="82" w:after="0" w:line="292" w:lineRule="exact"/>
                          <w:ind w:left="226" w:right="226" w:firstLine="0"/>
                          <w:jc w:val="right"/>
                        </w:pPr>
                        <w:r>
                          <w:rPr>
                            <w:rFonts w:ascii="TimesNewRomanPS" w:hAnsi="TimesNewRomanPS" w:eastAsia="TimesNewRomanPS"/>
                            <w:b/>
                            <w:i w:val="0"/>
                            <w:color w:val="000000"/>
                            <w:sz w:val="22"/>
                          </w:rPr>
                          <w:t>结构 ................................................. ...................................................... ...................................... 4</w:t>
                        </w:r>
                        <w:r>
                          <w:rPr>
                            <w:rFonts w:ascii="Calibri" w:hAnsi="Calibri" w:eastAsia="Calibri"/>
                            <w:b w:val="0"/>
                            <w:i w:val="0"/>
                            <w:color w:val="000000"/>
                            <w:sz w:val="24"/>
                          </w:rPr>
                          <w:t xml:space="preserve"> </w:t>
                        </w:r>
                      </w:p>
                    </w:tc>
                  </w:tr>
                </w:tbl>
                <w:p/>
                <w:p>
                  <w:pPr>
                    <w:widowControl/>
                    <w:autoSpaceDE w:val="0"/>
                    <w:autoSpaceDN w:val="0"/>
                    <w:spacing w:before="0" w:after="0" w:line="536870488" w:lineRule="exact"/>
                    <w:ind w:left="0" w:right="0" w:firstLine="0"/>
                    <w:jc w:val="left"/>
                  </w:pPr>
                  <w:r>
                    <w:rPr>
                      <w:rFonts w:ascii="TimesNewRomanPS" w:hAnsi="TimesNewRomanPS" w:eastAsia="TimesNewRomanPS"/>
                      <w:b/>
                      <w:i w:val="0"/>
                      <w:color w:val="000000"/>
                      <w:sz w:val="22"/>
                    </w:rPr>
                    <w:t>1.1.</w:t>
                  </w:r>
                  <w:r>
                    <w:rPr>
                      <w:rFonts w:ascii="Calibri" w:hAnsi="Calibri" w:eastAsia="Calibri"/>
                      <w:b w:val="0"/>
                      <w:i w:val="0"/>
                      <w:color w:val="000000"/>
                      <w:sz w:val="24"/>
                    </w:rPr>
                    <w:t xml:space="preserve"> </w:t>
                  </w:r>
                </w:p>
                <w:p>
                  <w:pPr>
                    <w:widowControl/>
                    <w:autoSpaceDE w:val="0"/>
                    <w:autoSpaceDN w:val="0"/>
                    <w:spacing w:before="82" w:after="0" w:line="292" w:lineRule="exact"/>
                    <w:ind w:left="0" w:right="0" w:firstLine="0"/>
                    <w:jc w:val="left"/>
                  </w:pPr>
                  <w:r>
                    <w:rPr>
                      <w:rFonts w:ascii="TimesNewRomanPS" w:hAnsi="TimesNewRomanPS" w:eastAsia="TimesNewRomanPS"/>
                      <w:b/>
                      <w:i w:val="0"/>
                      <w:color w:val="000000"/>
                      <w:sz w:val="22"/>
                    </w:rPr>
                    <w:t>1.2.</w:t>
                  </w:r>
                  <w:r>
                    <w:rPr>
                      <w:rFonts w:ascii="Calibri" w:hAnsi="Calibri" w:eastAsia="Calibri"/>
                      <w:b w:val="0"/>
                      <w:i w:val="0"/>
                      <w:color w:val="000000"/>
                      <w:sz w:val="24"/>
                    </w:rPr>
                    <w:t xml:space="preserve"> </w:t>
                  </w:r>
                </w:p>
                <w:p>
                  <w:pPr>
                    <w:widowControl/>
                    <w:autoSpaceDE w:val="0"/>
                    <w:autoSpaceDN w:val="0"/>
                    <w:spacing w:before="100" w:after="40" w:line="294" w:lineRule="exact"/>
                    <w:ind w:left="48" w:right="48" w:firstLine="0"/>
                    <w:jc w:val="left"/>
                  </w:pPr>
                  <w:r>
                    <w:rPr>
                      <w:rFonts w:ascii="TimesNewRomanPS" w:hAnsi="TimesNewRomanPS" w:eastAsia="TimesNewRomanPS"/>
                      <w:b/>
                      <w:i/>
                      <w:color w:val="000000"/>
                      <w:sz w:val="24"/>
                    </w:rPr>
                    <w:t>状态管理................................................ ...................................................... ...... 4</w:t>
                  </w:r>
                  <w:r>
                    <w:rPr>
                      <w:rFonts w:ascii="Calibri" w:hAnsi="Calibri" w:eastAsia="Calibri"/>
                      <w:b w:val="0"/>
                      <w:i w:val="0"/>
                      <w:color w:val="000000"/>
                      <w:sz w:val="24"/>
                    </w:rPr>
                    <w:t xml:space="preserve"> </w:t>
                  </w:r>
                </w:p>
                <w:tbl>
                  <w:tblPr>
                    <w:tblStyle w:val="32"/>
                    <w:tblW w:w="0" w:type="auto"/>
                    <w:tblInd w:w="-215" w:type="dxa"/>
                    <w:tblLayout w:type="fixed"/>
                    <w:tblCellMar>
                      <w:top w:w="0" w:type="dxa"/>
                      <w:left w:w="108" w:type="dxa"/>
                      <w:bottom w:w="0" w:type="dxa"/>
                      <w:right w:w="108" w:type="dxa"/>
                    </w:tblCellMar>
                  </w:tblPr>
                  <w:tblGrid>
                    <w:gridCol w:w="4423"/>
                    <w:gridCol w:w="4423"/>
                  </w:tblGrid>
                  <w:tr>
                    <w:trPr>
                      <w:trHeight w:val="1098" w:hRule="exact"/>
                    </w:trPr>
                    <w:tc>
                      <w:tcPr>
                        <w:tcW w:w="192" w:type="dxa"/>
                        <w:tcMar>
                          <w:left w:w="0" w:type="dxa"/>
                          <w:right w:w="0" w:type="dxa"/>
                        </w:tcMar>
                      </w:tcPr>
                      <w:p/>
                    </w:tc>
                    <w:tc>
                      <w:tcPr>
                        <w:tcW w:w="8644" w:type="dxa"/>
                        <w:tcMar>
                          <w:left w:w="0" w:type="dxa"/>
                          <w:right w:w="0" w:type="dxa"/>
                        </w:tcMar>
                      </w:tcPr>
                      <w:p>
                        <w:pPr>
                          <w:widowControl/>
                          <w:autoSpaceDE w:val="0"/>
                          <w:autoSpaceDN w:val="0"/>
                          <w:spacing w:before="42" w:after="0" w:line="292" w:lineRule="exact"/>
                          <w:ind w:left="226" w:right="226" w:firstLine="0"/>
                          <w:jc w:val="right"/>
                        </w:pPr>
                        <w:r>
                          <w:rPr>
                            <w:rFonts w:ascii="TimesNewRomanPS" w:hAnsi="TimesNewRomanPS" w:eastAsia="TimesNewRomanPS"/>
                            <w:b/>
                            <w:i w:val="0"/>
                            <w:color w:val="000000"/>
                            <w:sz w:val="22"/>
                          </w:rPr>
                          <w:t>终极版................................................. ...................................................... ...................................... 4</w:t>
                        </w:r>
                        <w:r>
                          <w:rPr>
                            <w:rFonts w:ascii="Calibri" w:hAnsi="Calibri" w:eastAsia="Calibri"/>
                            <w:b w:val="0"/>
                            <w:i w:val="0"/>
                            <w:color w:val="000000"/>
                            <w:sz w:val="24"/>
                          </w:rPr>
                          <w:t xml:space="preserve"> </w:t>
                        </w:r>
                      </w:p>
                      <w:p>
                        <w:pPr>
                          <w:widowControl/>
                          <w:autoSpaceDE w:val="0"/>
                          <w:autoSpaceDN w:val="0"/>
                          <w:spacing w:before="82" w:after="0" w:line="292" w:lineRule="exact"/>
                          <w:ind w:left="226" w:right="226" w:firstLine="0"/>
                          <w:jc w:val="right"/>
                        </w:pPr>
                        <w:r>
                          <w:rPr>
                            <w:rFonts w:ascii="TimesNewRomanPS" w:hAnsi="TimesNewRomanPS" w:eastAsia="TimesNewRomanPS"/>
                            <w:b/>
                            <w:i w:val="0"/>
                            <w:color w:val="000000"/>
                            <w:sz w:val="22"/>
                          </w:rPr>
                          <w:t>创建商店................................................................ ...................................................... ............ 5</w:t>
                        </w:r>
                        <w:r>
                          <w:rPr>
                            <w:rFonts w:ascii="Calibri" w:hAnsi="Calibri" w:eastAsia="Calibri"/>
                            <w:b w:val="0"/>
                            <w:i w:val="0"/>
                            <w:color w:val="000000"/>
                            <w:sz w:val="24"/>
                          </w:rPr>
                          <w:t xml:space="preserve"> </w:t>
                        </w:r>
                      </w:p>
                      <w:p>
                        <w:pPr>
                          <w:widowControl/>
                          <w:autoSpaceDE w:val="0"/>
                          <w:autoSpaceDN w:val="0"/>
                          <w:spacing w:before="82" w:after="0" w:line="292" w:lineRule="exact"/>
                          <w:ind w:left="226" w:right="226" w:firstLine="0"/>
                          <w:jc w:val="right"/>
                        </w:pPr>
                        <w:r>
                          <w:rPr>
                            <w:rFonts w:ascii="TimesNewRomanPS" w:hAnsi="TimesNewRomanPS" w:eastAsia="TimesNewRomanPS"/>
                            <w:b/>
                            <w:i w:val="0"/>
                            <w:color w:val="000000"/>
                            <w:sz w:val="22"/>
                          </w:rPr>
                          <w:t>地点 ................................................. ...................................................... ...................................... 5</w:t>
                        </w:r>
                        <w:r>
                          <w:rPr>
                            <w:rFonts w:ascii="Calibri" w:hAnsi="Calibri" w:eastAsia="Calibri"/>
                            <w:b w:val="0"/>
                            <w:i w:val="0"/>
                            <w:color w:val="000000"/>
                            <w:sz w:val="24"/>
                          </w:rPr>
                          <w:t xml:space="preserve"> </w:t>
                        </w:r>
                      </w:p>
                    </w:tc>
                  </w:tr>
                </w:tbl>
                <w:p/>
                <w:p>
                  <w:pPr>
                    <w:widowControl/>
                    <w:autoSpaceDE w:val="0"/>
                    <w:autoSpaceDN w:val="0"/>
                    <w:spacing w:before="0" w:after="0" w:line="536870148" w:lineRule="exact"/>
                    <w:ind w:left="0" w:right="0" w:firstLine="0"/>
                    <w:jc w:val="left"/>
                  </w:pPr>
                  <w:r>
                    <w:rPr>
                      <w:rFonts w:ascii="TimesNewRomanPS" w:hAnsi="TimesNewRomanPS" w:eastAsia="TimesNewRomanPS"/>
                      <w:b/>
                      <w:i w:val="0"/>
                      <w:color w:val="000000"/>
                      <w:sz w:val="22"/>
                    </w:rPr>
                    <w:t>2.1.</w:t>
                  </w:r>
                  <w:r>
                    <w:rPr>
                      <w:rFonts w:ascii="Calibri" w:hAnsi="Calibri" w:eastAsia="Calibri"/>
                      <w:b w:val="0"/>
                      <w:i w:val="0"/>
                      <w:color w:val="000000"/>
                      <w:sz w:val="24"/>
                    </w:rPr>
                    <w:t xml:space="preserve"> </w:t>
                  </w:r>
                </w:p>
                <w:p>
                  <w:pPr>
                    <w:widowControl/>
                    <w:autoSpaceDE w:val="0"/>
                    <w:autoSpaceDN w:val="0"/>
                    <w:spacing w:before="82" w:after="0" w:line="292" w:lineRule="exact"/>
                    <w:ind w:left="0" w:right="0" w:firstLine="0"/>
                    <w:jc w:val="left"/>
                  </w:pPr>
                  <w:r>
                    <w:rPr>
                      <w:rFonts w:ascii="TimesNewRomanPS" w:hAnsi="TimesNewRomanPS" w:eastAsia="TimesNewRomanPS"/>
                      <w:b/>
                      <w:i w:val="0"/>
                      <w:color w:val="000000"/>
                      <w:sz w:val="22"/>
                    </w:rPr>
                    <w:t>2.2.</w:t>
                  </w:r>
                  <w:r>
                    <w:rPr>
                      <w:rFonts w:ascii="Calibri" w:hAnsi="Calibri" w:eastAsia="Calibri"/>
                      <w:b w:val="0"/>
                      <w:i w:val="0"/>
                      <w:color w:val="000000"/>
                      <w:sz w:val="24"/>
                    </w:rPr>
                    <w:t xml:space="preserve"> </w:t>
                  </w:r>
                </w:p>
                <w:p>
                  <w:pPr>
                    <w:widowControl/>
                    <w:autoSpaceDE w:val="0"/>
                    <w:autoSpaceDN w:val="0"/>
                    <w:spacing w:before="82" w:after="0" w:line="292" w:lineRule="exact"/>
                    <w:ind w:left="0" w:right="0" w:firstLine="0"/>
                    <w:jc w:val="left"/>
                  </w:pPr>
                  <w:r>
                    <w:rPr>
                      <w:rFonts w:ascii="TimesNewRomanPS" w:hAnsi="TimesNewRomanPS" w:eastAsia="TimesNewRomanPS"/>
                      <w:b/>
                      <w:i w:val="0"/>
                      <w:color w:val="000000"/>
                      <w:sz w:val="22"/>
                    </w:rPr>
                    <w:t>2.3.</w:t>
                  </w:r>
                  <w:r>
                    <w:rPr>
                      <w:rFonts w:ascii="Calibri" w:hAnsi="Calibri" w:eastAsia="Calibri"/>
                      <w:b w:val="0"/>
                      <w:i w:val="0"/>
                      <w:color w:val="000000"/>
                      <w:sz w:val="24"/>
                    </w:rPr>
                    <w:t xml:space="preserve"> </w:t>
                  </w:r>
                </w:p>
              </w:tc>
            </w:tr>
          </w:tbl>
          <w:p/>
          <w:p>
            <w:pPr>
              <w:widowControl/>
              <w:autoSpaceDE w:val="0"/>
              <w:autoSpaceDN w:val="0"/>
              <w:spacing w:before="28" w:after="0" w:line="294" w:lineRule="exact"/>
              <w:ind w:left="904" w:right="904" w:firstLine="0"/>
              <w:jc w:val="right"/>
            </w:pPr>
            <w:r>
              <w:rPr>
                <w:rFonts w:ascii="TimesNewRomanPSMT" w:hAnsi="TimesNewRomanPSMT" w:eastAsia="TimesNewRomanPSMT"/>
                <w:b w:val="0"/>
                <w:i w:val="0"/>
                <w:color w:val="000000"/>
                <w:sz w:val="20"/>
              </w:rPr>
              <w:t>初始状态................................................ ...................................................... ...................................................... ..5</w:t>
            </w:r>
            <w:r>
              <w:rPr>
                <w:rFonts w:ascii="Calibri" w:hAnsi="Calibri" w:eastAsia="Calibri"/>
                <w:b w:val="0"/>
                <w:i w:val="0"/>
                <w:color w:val="000000"/>
                <w:sz w:val="24"/>
              </w:rPr>
              <w:t xml:space="preserve"> </w:t>
            </w:r>
          </w:p>
          <w:p>
            <w:pPr>
              <w:widowControl/>
              <w:autoSpaceDE w:val="0"/>
              <w:autoSpaceDN w:val="0"/>
              <w:spacing w:before="56" w:after="38" w:line="294" w:lineRule="exact"/>
              <w:ind w:left="904" w:right="904" w:firstLine="0"/>
              <w:jc w:val="right"/>
            </w:pPr>
            <w:r>
              <w:rPr>
                <w:rFonts w:ascii="TimesNewRomanPSMT" w:hAnsi="TimesNewRomanPSMT" w:eastAsia="TimesNewRomanPSMT"/>
                <w:b w:val="0"/>
                <w:i w:val="0"/>
                <w:color w:val="000000"/>
                <w:sz w:val="20"/>
              </w:rPr>
              <w:t>检索位置................................................ ...................................................... ...................................... 6</w:t>
            </w:r>
            <w:r>
              <w:rPr>
                <w:rFonts w:ascii="Calibri" w:hAnsi="Calibri" w:eastAsia="Calibri"/>
                <w:b w:val="0"/>
                <w:i w:val="0"/>
                <w:color w:val="000000"/>
                <w:sz w:val="24"/>
              </w:rPr>
              <w:t xml:space="preserve"> </w:t>
            </w:r>
          </w:p>
          <w:tbl>
            <w:tblPr>
              <w:tblStyle w:val="32"/>
              <w:tblW w:w="0" w:type="auto"/>
              <w:tblInd w:w="595" w:type="dxa"/>
              <w:tblLayout w:type="fixed"/>
              <w:tblCellMar>
                <w:top w:w="0" w:type="dxa"/>
                <w:left w:w="108" w:type="dxa"/>
                <w:bottom w:w="0" w:type="dxa"/>
                <w:right w:w="108" w:type="dxa"/>
              </w:tblCellMar>
            </w:tblPr>
            <w:tblGrid>
              <w:gridCol w:w="5466"/>
              <w:gridCol w:w="5466"/>
            </w:tblGrid>
            <w:tr>
              <w:tblPrEx>
                <w:tblCellMar>
                  <w:top w:w="0" w:type="dxa"/>
                  <w:left w:w="108" w:type="dxa"/>
                  <w:bottom w:w="0" w:type="dxa"/>
                  <w:right w:w="108" w:type="dxa"/>
                </w:tblCellMar>
              </w:tblPrEx>
              <w:trPr>
                <w:trHeight w:val="362" w:hRule="exact"/>
              </w:trPr>
              <w:tc>
                <w:tcPr>
                  <w:tcW w:w="1148" w:type="dxa"/>
                  <w:tcMar>
                    <w:left w:w="0" w:type="dxa"/>
                    <w:right w:w="0" w:type="dxa"/>
                  </w:tcMar>
                </w:tcPr>
                <w:p>
                  <w:pPr>
                    <w:widowControl/>
                    <w:autoSpaceDE w:val="0"/>
                    <w:autoSpaceDN w:val="0"/>
                    <w:spacing w:before="38" w:after="0" w:line="294" w:lineRule="exact"/>
                    <w:ind w:left="168" w:right="168" w:firstLine="0"/>
                    <w:jc w:val="right"/>
                  </w:pPr>
                  <w:r>
                    <w:rPr>
                      <w:rFonts w:ascii="TimesNewRomanPS" w:hAnsi="TimesNewRomanPS" w:eastAsia="TimesNewRomanPS"/>
                      <w:b/>
                      <w:i w:val="0"/>
                      <w:color w:val="000000"/>
                      <w:sz w:val="22"/>
                    </w:rPr>
                    <w:t>2.4.</w:t>
                  </w:r>
                  <w:r>
                    <w:rPr>
                      <w:rFonts w:ascii="Calibri" w:hAnsi="Calibri" w:eastAsia="Calibri"/>
                      <w:b w:val="0"/>
                      <w:i w:val="0"/>
                      <w:color w:val="000000"/>
                      <w:sz w:val="24"/>
                    </w:rPr>
                    <w:t xml:space="preserve"> </w:t>
                  </w:r>
                </w:p>
              </w:tc>
              <w:tc>
                <w:tcPr>
                  <w:tcW w:w="8726" w:type="dxa"/>
                  <w:tcMar>
                    <w:left w:w="0" w:type="dxa"/>
                    <w:right w:w="0" w:type="dxa"/>
                  </w:tcMar>
                </w:tcPr>
                <w:p>
                  <w:pPr>
                    <w:widowControl/>
                    <w:autoSpaceDE w:val="0"/>
                    <w:autoSpaceDN w:val="0"/>
                    <w:spacing w:before="38" w:after="0" w:line="294" w:lineRule="exact"/>
                    <w:ind w:left="168" w:right="168" w:firstLine="0"/>
                    <w:jc w:val="left"/>
                  </w:pPr>
                  <w:r>
                    <w:rPr>
                      <w:rFonts w:hint="eastAsia" w:ascii="TimesNewRomanPS" w:hAnsi="TimesNewRomanPS" w:eastAsia="宋体"/>
                      <w:b/>
                      <w:i w:val="0"/>
                      <w:color w:val="000000"/>
                      <w:sz w:val="22"/>
                      <w:lang w:eastAsia="zh-CN"/>
                    </w:rPr>
                    <w:t>待办事项</w:t>
                  </w:r>
                  <w:r>
                    <w:rPr>
                      <w:rFonts w:ascii="TimesNewRomanPS" w:hAnsi="TimesNewRomanPS" w:eastAsia="TimesNewRomanPS"/>
                      <w:b/>
                      <w:i w:val="0"/>
                      <w:color w:val="000000"/>
                      <w:sz w:val="22"/>
                    </w:rPr>
                    <w:t>................................................ ...................................................... ................................................... 9</w:t>
                  </w:r>
                  <w:r>
                    <w:rPr>
                      <w:rFonts w:ascii="Calibri" w:hAnsi="Calibri" w:eastAsia="Calibri"/>
                      <w:b w:val="0"/>
                      <w:i w:val="0"/>
                      <w:color w:val="000000"/>
                      <w:sz w:val="24"/>
                    </w:rPr>
                    <w:t xml:space="preserve"> </w:t>
                  </w:r>
                </w:p>
              </w:tc>
            </w:tr>
          </w:tbl>
          <w:p/>
          <w:p>
            <w:pPr>
              <w:widowControl/>
              <w:autoSpaceDE w:val="0"/>
              <w:autoSpaceDN w:val="0"/>
              <w:spacing w:before="32" w:after="0" w:line="292" w:lineRule="exact"/>
              <w:ind w:left="904" w:right="904" w:firstLine="0"/>
              <w:jc w:val="right"/>
            </w:pPr>
            <w:r>
              <w:rPr>
                <w:rFonts w:ascii="TimesNewRomanPSMT" w:hAnsi="TimesNewRomanPSMT" w:eastAsia="TimesNewRomanPSMT"/>
                <w:b w:val="0"/>
                <w:i w:val="0"/>
                <w:color w:val="000000"/>
                <w:sz w:val="20"/>
              </w:rPr>
              <w:t>持久数据................................................ ...................................................... ...................................................... 9</w:t>
            </w:r>
            <w:r>
              <w:rPr>
                <w:rFonts w:ascii="Calibri" w:hAnsi="Calibri" w:eastAsia="Calibri"/>
                <w:b w:val="0"/>
                <w:i w:val="0"/>
                <w:color w:val="000000"/>
                <w:sz w:val="24"/>
              </w:rPr>
              <w:t xml:space="preserve"> </w:t>
            </w:r>
          </w:p>
          <w:p>
            <w:pPr>
              <w:widowControl/>
              <w:autoSpaceDE w:val="0"/>
              <w:autoSpaceDN w:val="0"/>
              <w:spacing w:before="58" w:after="0" w:line="292" w:lineRule="exact"/>
              <w:ind w:left="904" w:right="904" w:firstLine="0"/>
              <w:jc w:val="right"/>
            </w:pPr>
            <w:r>
              <w:rPr>
                <w:rFonts w:ascii="TimesNewRomanPSMT" w:hAnsi="TimesNewRomanPSMT" w:eastAsia="TimesNewRomanPSMT"/>
                <w:b w:val="0"/>
                <w:i w:val="0"/>
                <w:color w:val="000000"/>
                <w:sz w:val="20"/>
              </w:rPr>
              <w:t>初始状态................................................ ...................................................... ...................................................... .. 9</w:t>
            </w:r>
            <w:r>
              <w:rPr>
                <w:rFonts w:ascii="Calibri" w:hAnsi="Calibri" w:eastAsia="Calibri"/>
                <w:b w:val="0"/>
                <w:i w:val="0"/>
                <w:color w:val="000000"/>
                <w:sz w:val="24"/>
              </w:rPr>
              <w:t xml:space="preserve"> </w:t>
            </w:r>
          </w:p>
          <w:p>
            <w:pPr>
              <w:widowControl/>
              <w:autoSpaceDE w:val="0"/>
              <w:autoSpaceDN w:val="0"/>
              <w:spacing w:before="58" w:after="0" w:line="294" w:lineRule="exact"/>
              <w:ind w:left="904" w:right="904" w:firstLine="0"/>
              <w:jc w:val="right"/>
            </w:pPr>
            <w:r>
              <w:rPr>
                <w:rFonts w:ascii="TimesNewRomanPSMT" w:hAnsi="TimesNewRomanPSMT" w:eastAsia="TimesNewRomanPSMT"/>
                <w:b w:val="0"/>
                <w:i w:val="0"/>
                <w:color w:val="000000"/>
                <w:sz w:val="20"/>
              </w:rPr>
              <w:t>创建</w:t>
            </w:r>
            <w:r>
              <w:rPr>
                <w:rFonts w:hint="eastAsia" w:ascii="TimesNewRomanPSMT" w:hAnsi="TimesNewRomanPSMT" w:eastAsia="宋体"/>
                <w:b w:val="0"/>
                <w:i w:val="0"/>
                <w:color w:val="000000"/>
                <w:sz w:val="20"/>
                <w:lang w:eastAsia="zh-CN"/>
              </w:rPr>
              <w:t>待办事项</w:t>
            </w:r>
            <w:r>
              <w:rPr>
                <w:rFonts w:ascii="TimesNewRomanPSMT" w:hAnsi="TimesNewRomanPSMT" w:eastAsia="TimesNewRomanPSMT"/>
                <w:b w:val="0"/>
                <w:i w:val="0"/>
                <w:color w:val="000000"/>
                <w:sz w:val="20"/>
              </w:rPr>
              <w:t>................................................ ...................................................... ...................................................... 10</w:t>
            </w:r>
            <w:r>
              <w:rPr>
                <w:rFonts w:ascii="Calibri" w:hAnsi="Calibri" w:eastAsia="Calibri"/>
                <w:b w:val="0"/>
                <w:i w:val="0"/>
                <w:color w:val="000000"/>
                <w:sz w:val="24"/>
              </w:rPr>
              <w:t xml:space="preserve"> </w:t>
            </w:r>
          </w:p>
          <w:p>
            <w:pPr>
              <w:widowControl/>
              <w:autoSpaceDE w:val="0"/>
              <w:autoSpaceDN w:val="0"/>
              <w:spacing w:before="56" w:after="0" w:line="294" w:lineRule="exact"/>
              <w:ind w:left="904" w:right="904" w:firstLine="0"/>
              <w:jc w:val="right"/>
            </w:pPr>
            <w:r>
              <w:rPr>
                <w:rFonts w:ascii="TimesNewRomanPSMT" w:hAnsi="TimesNewRomanPSMT" w:eastAsia="TimesNewRomanPSMT"/>
                <w:b w:val="0"/>
                <w:i w:val="0"/>
                <w:color w:val="000000"/>
                <w:sz w:val="20"/>
              </w:rPr>
              <w:t>检索</w:t>
            </w:r>
            <w:r>
              <w:rPr>
                <w:rFonts w:hint="eastAsia" w:ascii="TimesNewRomanPSMT" w:hAnsi="TimesNewRomanPSMT" w:eastAsia="宋体"/>
                <w:b w:val="0"/>
                <w:i w:val="0"/>
                <w:color w:val="000000"/>
                <w:sz w:val="20"/>
                <w:lang w:eastAsia="zh-CN"/>
              </w:rPr>
              <w:t>待办事项</w:t>
            </w:r>
            <w:r>
              <w:rPr>
                <w:rFonts w:ascii="TimesNewRomanPSMT" w:hAnsi="TimesNewRomanPSMT" w:eastAsia="TimesNewRomanPSMT"/>
                <w:b w:val="0"/>
                <w:i w:val="0"/>
                <w:color w:val="000000"/>
                <w:sz w:val="20"/>
              </w:rPr>
              <w:t>................................................ ...................................................... ...................................................... 11</w:t>
            </w:r>
            <w:r>
              <w:rPr>
                <w:rFonts w:ascii="Calibri" w:hAnsi="Calibri" w:eastAsia="Calibri"/>
                <w:b w:val="0"/>
                <w:i w:val="0"/>
                <w:color w:val="000000"/>
                <w:sz w:val="24"/>
              </w:rPr>
              <w:t xml:space="preserve"> </w:t>
            </w:r>
          </w:p>
          <w:p>
            <w:pPr>
              <w:widowControl/>
              <w:autoSpaceDE w:val="0"/>
              <w:autoSpaceDN w:val="0"/>
              <w:spacing w:before="52" w:after="0" w:line="294" w:lineRule="exact"/>
              <w:ind w:left="904" w:right="904" w:firstLine="0"/>
              <w:jc w:val="right"/>
            </w:pPr>
            <w:r>
              <w:rPr>
                <w:rFonts w:ascii="TimesNewRomanPSMT" w:hAnsi="TimesNewRomanPSMT" w:eastAsia="TimesNewRomanPSMT"/>
                <w:b w:val="0"/>
                <w:i w:val="0"/>
                <w:color w:val="000000"/>
                <w:sz w:val="20"/>
              </w:rPr>
              <w:t>更新</w:t>
            </w:r>
            <w:r>
              <w:rPr>
                <w:rFonts w:hint="eastAsia" w:ascii="TimesNewRomanPSMT" w:hAnsi="TimesNewRomanPSMT" w:eastAsia="宋体"/>
                <w:b w:val="0"/>
                <w:i w:val="0"/>
                <w:color w:val="000000"/>
                <w:sz w:val="20"/>
                <w:lang w:eastAsia="zh-CN"/>
              </w:rPr>
              <w:t>待办事项</w:t>
            </w:r>
            <w:r>
              <w:rPr>
                <w:rFonts w:ascii="TimesNewRomanPSMT" w:hAnsi="TimesNewRomanPSMT" w:eastAsia="TimesNewRomanPSMT"/>
                <w:b w:val="0"/>
                <w:i w:val="0"/>
                <w:color w:val="000000"/>
                <w:sz w:val="20"/>
              </w:rPr>
              <w:t>................................................ ...................................................... ...................................................... 12</w:t>
            </w:r>
            <w:r>
              <w:rPr>
                <w:rFonts w:ascii="Calibri" w:hAnsi="Calibri" w:eastAsia="Calibri"/>
                <w:b w:val="0"/>
                <w:i w:val="0"/>
                <w:color w:val="000000"/>
                <w:sz w:val="24"/>
              </w:rPr>
              <w:t xml:space="preserve"> </w:t>
            </w:r>
          </w:p>
          <w:p>
            <w:pPr>
              <w:widowControl/>
              <w:autoSpaceDE w:val="0"/>
              <w:autoSpaceDN w:val="0"/>
              <w:spacing w:before="56" w:after="0" w:line="294" w:lineRule="exact"/>
              <w:ind w:left="904" w:right="904" w:firstLine="0"/>
              <w:jc w:val="right"/>
            </w:pPr>
            <w:r>
              <w:rPr>
                <w:rFonts w:ascii="TimesNewRomanPSMT" w:hAnsi="TimesNewRomanPSMT" w:eastAsia="TimesNewRomanPSMT"/>
                <w:b w:val="0"/>
                <w:i w:val="0"/>
                <w:color w:val="000000"/>
                <w:sz w:val="20"/>
              </w:rPr>
              <w:t>删除</w:t>
            </w:r>
            <w:r>
              <w:rPr>
                <w:rFonts w:hint="eastAsia" w:ascii="TimesNewRomanPSMT" w:hAnsi="TimesNewRomanPSMT" w:eastAsia="宋体"/>
                <w:b w:val="0"/>
                <w:i w:val="0"/>
                <w:color w:val="000000"/>
                <w:sz w:val="20"/>
                <w:lang w:eastAsia="zh-CN"/>
              </w:rPr>
              <w:t>待办事项</w:t>
            </w:r>
            <w:r>
              <w:rPr>
                <w:rFonts w:ascii="TimesNewRomanPSMT" w:hAnsi="TimesNewRomanPSMT" w:eastAsia="TimesNewRomanPSMT"/>
                <w:b w:val="0"/>
                <w:i w:val="0"/>
                <w:color w:val="000000"/>
                <w:sz w:val="20"/>
              </w:rPr>
              <w:t>................................................ ...................................................... ...................................................... 14</w:t>
            </w:r>
            <w:r>
              <w:rPr>
                <w:rFonts w:ascii="Calibri" w:hAnsi="Calibri" w:eastAsia="Calibri"/>
                <w:b w:val="0"/>
                <w:i w:val="0"/>
                <w:color w:val="000000"/>
                <w:sz w:val="24"/>
              </w:rPr>
              <w:t xml:space="preserve"> </w:t>
            </w:r>
          </w:p>
          <w:p>
            <w:pPr>
              <w:widowControl/>
              <w:autoSpaceDE w:val="0"/>
              <w:autoSpaceDN w:val="0"/>
              <w:spacing w:before="58" w:after="38" w:line="292" w:lineRule="exact"/>
              <w:ind w:left="904" w:right="904" w:firstLine="0"/>
              <w:jc w:val="right"/>
            </w:pPr>
            <w:r>
              <w:rPr>
                <w:rFonts w:ascii="TimesNewRomanPSMT" w:hAnsi="TimesNewRomanPSMT" w:eastAsia="TimesNewRomanPSMT"/>
                <w:b w:val="0"/>
                <w:i w:val="0"/>
                <w:color w:val="000000"/>
                <w:sz w:val="20"/>
              </w:rPr>
              <w:t>选择器................................................ ...................................................... ...................................................... .. 15</w:t>
            </w:r>
            <w:r>
              <w:rPr>
                <w:rFonts w:ascii="Calibri" w:hAnsi="Calibri" w:eastAsia="Calibri"/>
                <w:b w:val="0"/>
                <w:i w:val="0"/>
                <w:color w:val="000000"/>
                <w:sz w:val="24"/>
              </w:rPr>
              <w:t xml:space="preserve"> </w:t>
            </w:r>
          </w:p>
          <w:tbl>
            <w:tblPr>
              <w:tblStyle w:val="32"/>
              <w:tblW w:w="0" w:type="auto"/>
              <w:tblInd w:w="531" w:type="dxa"/>
              <w:tblLayout w:type="fixed"/>
              <w:tblCellMar>
                <w:top w:w="0" w:type="dxa"/>
                <w:left w:w="108" w:type="dxa"/>
                <w:bottom w:w="0" w:type="dxa"/>
                <w:right w:w="108" w:type="dxa"/>
              </w:tblCellMar>
            </w:tblPr>
            <w:tblGrid>
              <w:gridCol w:w="5466"/>
              <w:gridCol w:w="5466"/>
            </w:tblGrid>
            <w:tr>
              <w:tblPrEx>
                <w:tblCellMar>
                  <w:top w:w="0" w:type="dxa"/>
                  <w:left w:w="108" w:type="dxa"/>
                  <w:bottom w:w="0" w:type="dxa"/>
                  <w:right w:w="108" w:type="dxa"/>
                </w:tblCellMar>
              </w:tblPrEx>
              <w:trPr>
                <w:trHeight w:val="5126" w:hRule="exact"/>
              </w:trPr>
              <w:tc>
                <w:tcPr>
                  <w:tcW w:w="1092" w:type="dxa"/>
                  <w:tcMar>
                    <w:left w:w="0" w:type="dxa"/>
                    <w:right w:w="0" w:type="dxa"/>
                  </w:tcMar>
                </w:tcPr>
                <w:p>
                  <w:pPr>
                    <w:widowControl/>
                    <w:autoSpaceDE w:val="0"/>
                    <w:autoSpaceDN w:val="0"/>
                    <w:spacing w:before="38" w:after="0" w:line="294" w:lineRule="exact"/>
                    <w:ind w:left="48" w:right="48" w:firstLine="0"/>
                    <w:jc w:val="right"/>
                  </w:pPr>
                  <w:r>
                    <w:rPr>
                      <w:rFonts w:ascii="TimesNewRomanPS" w:hAnsi="TimesNewRomanPS" w:eastAsia="TimesNewRomanPS"/>
                      <w:b/>
                      <w:i w:val="0"/>
                      <w:color w:val="000000"/>
                      <w:sz w:val="22"/>
                    </w:rPr>
                    <w:t>2.5.</w:t>
                  </w:r>
                  <w:r>
                    <w:rPr>
                      <w:rFonts w:ascii="Calibri" w:hAnsi="Calibri" w:eastAsia="Calibri"/>
                      <w:b w:val="0"/>
                      <w:i w:val="0"/>
                      <w:color w:val="000000"/>
                      <w:sz w:val="24"/>
                    </w:rPr>
                    <w:t xml:space="preserve"> </w:t>
                  </w:r>
                </w:p>
                <w:p>
                  <w:pPr>
                    <w:widowControl/>
                    <w:autoSpaceDE w:val="0"/>
                    <w:autoSpaceDN w:val="0"/>
                    <w:spacing w:before="100" w:after="0" w:line="294" w:lineRule="exact"/>
                    <w:ind w:left="324" w:right="324" w:firstLine="0"/>
                    <w:jc w:val="right"/>
                  </w:pPr>
                  <w:r>
                    <w:rPr>
                      <w:rFonts w:ascii="TimesNewRomanPS" w:hAnsi="TimesNewRomanPS" w:eastAsia="TimesNewRomanPS"/>
                      <w:b/>
                      <w:i/>
                      <w:color w:val="000000"/>
                      <w:sz w:val="24"/>
                    </w:rPr>
                    <w:t>3.</w:t>
                  </w:r>
                  <w:r>
                    <w:rPr>
                      <w:rFonts w:ascii="Calibri" w:hAnsi="Calibri" w:eastAsia="Calibri"/>
                      <w:b w:val="0"/>
                      <w:i w:val="0"/>
                      <w:color w:val="000000"/>
                      <w:sz w:val="24"/>
                    </w:rPr>
                    <w:t xml:space="preserve"> </w:t>
                  </w:r>
                </w:p>
                <w:p>
                  <w:pPr>
                    <w:widowControl/>
                    <w:autoSpaceDE w:val="0"/>
                    <w:autoSpaceDN w:val="0"/>
                    <w:spacing w:before="100" w:after="0" w:line="292" w:lineRule="exact"/>
                    <w:ind w:left="324" w:right="324" w:firstLine="0"/>
                    <w:jc w:val="right"/>
                  </w:pPr>
                  <w:r>
                    <w:rPr>
                      <w:rFonts w:ascii="TimesNewRomanPS" w:hAnsi="TimesNewRomanPS" w:eastAsia="TimesNewRomanPS"/>
                      <w:b/>
                      <w:i/>
                      <w:color w:val="000000"/>
                      <w:sz w:val="24"/>
                    </w:rPr>
                    <w:t>4.</w:t>
                  </w:r>
                  <w:r>
                    <w:rPr>
                      <w:rFonts w:ascii="Calibri" w:hAnsi="Calibri" w:eastAsia="Calibri"/>
                      <w:b w:val="0"/>
                      <w:i w:val="0"/>
                      <w:color w:val="000000"/>
                      <w:sz w:val="24"/>
                    </w:rPr>
                    <w:t xml:space="preserve"> </w:t>
                  </w:r>
                </w:p>
                <w:p>
                  <w:pPr>
                    <w:widowControl/>
                    <w:autoSpaceDE w:val="0"/>
                    <w:autoSpaceDN w:val="0"/>
                    <w:spacing w:before="106" w:after="0" w:line="294" w:lineRule="exact"/>
                    <w:ind w:left="324" w:right="324" w:firstLine="0"/>
                    <w:jc w:val="right"/>
                  </w:pPr>
                  <w:r>
                    <w:rPr>
                      <w:rFonts w:ascii="TimesNewRomanPS" w:hAnsi="TimesNewRomanPS" w:eastAsia="TimesNewRomanPS"/>
                      <w:b/>
                      <w:i/>
                      <w:color w:val="000000"/>
                      <w:sz w:val="24"/>
                    </w:rPr>
                    <w:t>5.</w:t>
                  </w:r>
                  <w:r>
                    <w:rPr>
                      <w:rFonts w:ascii="Calibri" w:hAnsi="Calibri" w:eastAsia="Calibri"/>
                      <w:b w:val="0"/>
                      <w:i w:val="0"/>
                      <w:color w:val="000000"/>
                      <w:sz w:val="24"/>
                    </w:rPr>
                    <w:t xml:space="preserve"> </w:t>
                  </w:r>
                </w:p>
                <w:p>
                  <w:pPr>
                    <w:widowControl/>
                    <w:autoSpaceDE w:val="0"/>
                    <w:autoSpaceDN w:val="0"/>
                    <w:spacing w:before="100" w:after="0" w:line="292" w:lineRule="exact"/>
                    <w:ind w:left="324" w:right="324" w:firstLine="0"/>
                    <w:jc w:val="right"/>
                  </w:pPr>
                  <w:r>
                    <w:rPr>
                      <w:rFonts w:ascii="TimesNewRomanPS" w:hAnsi="TimesNewRomanPS" w:eastAsia="TimesNewRomanPS"/>
                      <w:b/>
                      <w:i/>
                      <w:color w:val="000000"/>
                      <w:sz w:val="24"/>
                    </w:rPr>
                    <w:t>6.</w:t>
                  </w:r>
                  <w:r>
                    <w:rPr>
                      <w:rFonts w:ascii="Calibri" w:hAnsi="Calibri" w:eastAsia="Calibri"/>
                      <w:b w:val="0"/>
                      <w:i w:val="0"/>
                      <w:color w:val="000000"/>
                      <w:sz w:val="24"/>
                    </w:rPr>
                    <w:t xml:space="preserve"> </w:t>
                  </w:r>
                </w:p>
                <w:p>
                  <w:pPr>
                    <w:widowControl/>
                    <w:autoSpaceDE w:val="0"/>
                    <w:autoSpaceDN w:val="0"/>
                    <w:spacing w:before="106" w:after="0" w:line="294" w:lineRule="exact"/>
                    <w:ind w:left="324" w:right="324" w:firstLine="0"/>
                    <w:jc w:val="right"/>
                  </w:pPr>
                  <w:r>
                    <w:rPr>
                      <w:rFonts w:ascii="TimesNewRomanPS" w:hAnsi="TimesNewRomanPS" w:eastAsia="TimesNewRomanPS"/>
                      <w:b/>
                      <w:i/>
                      <w:color w:val="000000"/>
                      <w:sz w:val="24"/>
                    </w:rPr>
                    <w:t>7.</w:t>
                  </w:r>
                  <w:r>
                    <w:rPr>
                      <w:rFonts w:ascii="Calibri" w:hAnsi="Calibri" w:eastAsia="Calibri"/>
                      <w:b w:val="0"/>
                      <w:i w:val="0"/>
                      <w:color w:val="000000"/>
                      <w:sz w:val="24"/>
                    </w:rPr>
                    <w:t xml:space="preserve"> </w:t>
                  </w:r>
                </w:p>
                <w:p>
                  <w:pPr>
                    <w:widowControl/>
                    <w:autoSpaceDE w:val="0"/>
                    <w:autoSpaceDN w:val="0"/>
                    <w:spacing w:before="100" w:after="0" w:line="292" w:lineRule="exact"/>
                    <w:ind w:left="324" w:right="324" w:firstLine="0"/>
                    <w:jc w:val="right"/>
                  </w:pPr>
                  <w:r>
                    <w:rPr>
                      <w:rFonts w:ascii="TimesNewRomanPS" w:hAnsi="TimesNewRomanPS" w:eastAsia="TimesNewRomanPS"/>
                      <w:b/>
                      <w:i/>
                      <w:color w:val="000000"/>
                      <w:sz w:val="24"/>
                    </w:rPr>
                    <w:t>8.</w:t>
                  </w:r>
                  <w:r>
                    <w:rPr>
                      <w:rFonts w:ascii="Calibri" w:hAnsi="Calibri" w:eastAsia="Calibri"/>
                      <w:b w:val="0"/>
                      <w:i w:val="0"/>
                      <w:color w:val="000000"/>
                      <w:sz w:val="24"/>
                    </w:rPr>
                    <w:t xml:space="preserve"> </w:t>
                  </w:r>
                </w:p>
                <w:p>
                  <w:pPr>
                    <w:widowControl/>
                    <w:autoSpaceDE w:val="0"/>
                    <w:autoSpaceDN w:val="0"/>
                    <w:spacing w:before="106" w:after="0" w:line="294" w:lineRule="exact"/>
                    <w:ind w:left="324" w:right="324" w:firstLine="0"/>
                    <w:jc w:val="right"/>
                  </w:pPr>
                  <w:r>
                    <w:rPr>
                      <w:rFonts w:ascii="TimesNewRomanPS" w:hAnsi="TimesNewRomanPS" w:eastAsia="TimesNewRomanPS"/>
                      <w:b/>
                      <w:i/>
                      <w:color w:val="000000"/>
                      <w:sz w:val="24"/>
                    </w:rPr>
                    <w:t>9.</w:t>
                  </w:r>
                  <w:r>
                    <w:rPr>
                      <w:rFonts w:ascii="Calibri" w:hAnsi="Calibri" w:eastAsia="Calibri"/>
                      <w:b w:val="0"/>
                      <w:i w:val="0"/>
                      <w:color w:val="000000"/>
                      <w:sz w:val="24"/>
                    </w:rPr>
                    <w:t xml:space="preserve"> </w:t>
                  </w:r>
                </w:p>
                <w:p>
                  <w:pPr>
                    <w:widowControl/>
                    <w:autoSpaceDE w:val="0"/>
                    <w:autoSpaceDN w:val="0"/>
                    <w:spacing w:before="100" w:after="0" w:line="292" w:lineRule="exact"/>
                    <w:ind w:left="204" w:right="204" w:firstLine="0"/>
                    <w:jc w:val="right"/>
                  </w:pPr>
                  <w:r>
                    <w:rPr>
                      <w:rFonts w:ascii="TimesNewRomanPS" w:hAnsi="TimesNewRomanPS" w:eastAsia="TimesNewRomanPS"/>
                      <w:b/>
                      <w:i/>
                      <w:color w:val="000000"/>
                      <w:sz w:val="24"/>
                    </w:rPr>
                    <w:t>10.</w:t>
                  </w:r>
                  <w:r>
                    <w:rPr>
                      <w:rFonts w:ascii="Calibri" w:hAnsi="Calibri" w:eastAsia="Calibri"/>
                      <w:b w:val="0"/>
                      <w:i w:val="0"/>
                      <w:color w:val="000000"/>
                      <w:sz w:val="24"/>
                    </w:rPr>
                    <w:t xml:space="preserve"> </w:t>
                  </w:r>
                </w:p>
                <w:p>
                  <w:pPr>
                    <w:widowControl/>
                    <w:autoSpaceDE w:val="0"/>
                    <w:autoSpaceDN w:val="0"/>
                    <w:spacing w:before="106" w:after="0" w:line="294" w:lineRule="exact"/>
                    <w:ind w:left="204" w:right="204" w:firstLine="0"/>
                    <w:jc w:val="right"/>
                  </w:pPr>
                  <w:r>
                    <w:rPr>
                      <w:rFonts w:ascii="TimesNewRomanPS" w:hAnsi="TimesNewRomanPS" w:eastAsia="TimesNewRomanPS"/>
                      <w:b/>
                      <w:i/>
                      <w:color w:val="000000"/>
                      <w:sz w:val="24"/>
                    </w:rPr>
                    <w:t>11.</w:t>
                  </w:r>
                  <w:r>
                    <w:rPr>
                      <w:rFonts w:ascii="Calibri" w:hAnsi="Calibri" w:eastAsia="Calibri"/>
                      <w:b w:val="0"/>
                      <w:i w:val="0"/>
                      <w:color w:val="000000"/>
                      <w:sz w:val="24"/>
                    </w:rPr>
                    <w:t xml:space="preserve"> </w:t>
                  </w:r>
                </w:p>
                <w:p>
                  <w:pPr>
                    <w:widowControl/>
                    <w:autoSpaceDE w:val="0"/>
                    <w:autoSpaceDN w:val="0"/>
                    <w:spacing w:before="100" w:after="0" w:line="292" w:lineRule="exact"/>
                    <w:ind w:left="204" w:right="204" w:firstLine="0"/>
                    <w:jc w:val="right"/>
                  </w:pPr>
                  <w:r>
                    <w:rPr>
                      <w:rFonts w:ascii="TimesNewRomanPS" w:hAnsi="TimesNewRomanPS" w:eastAsia="TimesNewRomanPS"/>
                      <w:b/>
                      <w:i/>
                      <w:color w:val="000000"/>
                      <w:sz w:val="24"/>
                    </w:rPr>
                    <w:t>12.</w:t>
                  </w:r>
                  <w:r>
                    <w:rPr>
                      <w:rFonts w:ascii="Calibri" w:hAnsi="Calibri" w:eastAsia="Calibri"/>
                      <w:b w:val="0"/>
                      <w:i w:val="0"/>
                      <w:color w:val="000000"/>
                      <w:sz w:val="24"/>
                    </w:rPr>
                    <w:t xml:space="preserve"> </w:t>
                  </w:r>
                </w:p>
              </w:tc>
              <w:tc>
                <w:tcPr>
                  <w:tcW w:w="8846" w:type="dxa"/>
                  <w:tcMar>
                    <w:left w:w="0" w:type="dxa"/>
                    <w:right w:w="0" w:type="dxa"/>
                  </w:tcMar>
                </w:tcPr>
                <w:p>
                  <w:pPr>
                    <w:widowControl/>
                    <w:autoSpaceDE w:val="0"/>
                    <w:autoSpaceDN w:val="0"/>
                    <w:spacing w:before="0" w:after="0" w:line="20" w:lineRule="exact"/>
                    <w:ind w:left="0" w:right="0"/>
                  </w:pPr>
                </w:p>
                <w:tbl>
                  <w:tblPr>
                    <w:tblStyle w:val="32"/>
                    <w:tblW w:w="0" w:type="auto"/>
                    <w:tblInd w:w="-215" w:type="dxa"/>
                    <w:tblLayout w:type="fixed"/>
                    <w:tblCellMar>
                      <w:top w:w="0" w:type="dxa"/>
                      <w:left w:w="108" w:type="dxa"/>
                      <w:bottom w:w="0" w:type="dxa"/>
                      <w:right w:w="108" w:type="dxa"/>
                    </w:tblCellMar>
                  </w:tblPr>
                  <w:tblGrid>
                    <w:gridCol w:w="4423"/>
                    <w:gridCol w:w="4423"/>
                  </w:tblGrid>
                  <w:tr>
                    <w:trPr>
                      <w:trHeight w:val="362" w:hRule="exact"/>
                    </w:trPr>
                    <w:tc>
                      <w:tcPr>
                        <w:tcW w:w="192" w:type="dxa"/>
                        <w:tcMar>
                          <w:left w:w="0" w:type="dxa"/>
                          <w:right w:w="0" w:type="dxa"/>
                        </w:tcMar>
                      </w:tcPr>
                      <w:p/>
                    </w:tc>
                    <w:tc>
                      <w:tcPr>
                        <w:tcW w:w="8644" w:type="dxa"/>
                        <w:tcMar>
                          <w:left w:w="0" w:type="dxa"/>
                          <w:right w:w="0" w:type="dxa"/>
                        </w:tcMar>
                      </w:tcPr>
                      <w:p>
                        <w:pPr>
                          <w:widowControl/>
                          <w:autoSpaceDE w:val="0"/>
                          <w:autoSpaceDN w:val="0"/>
                          <w:spacing w:before="18" w:after="0" w:line="294" w:lineRule="exact"/>
                          <w:ind w:left="226" w:right="226" w:firstLine="0"/>
                          <w:jc w:val="right"/>
                        </w:pPr>
                        <w:r>
                          <w:rPr>
                            <w:rFonts w:ascii="TimesNewRomanPS" w:hAnsi="TimesNewRomanPS" w:eastAsia="TimesNewRomanPS"/>
                            <w:b/>
                            <w:i w:val="0"/>
                            <w:color w:val="000000"/>
                            <w:sz w:val="22"/>
                          </w:rPr>
                          <w:t>地图 ................................................. ...................................................... ................................................... 16</w:t>
                        </w:r>
                        <w:r>
                          <w:rPr>
                            <w:rFonts w:ascii="Calibri" w:hAnsi="Calibri" w:eastAsia="Calibri"/>
                            <w:b w:val="0"/>
                            <w:i w:val="0"/>
                            <w:color w:val="000000"/>
                            <w:sz w:val="24"/>
                          </w:rPr>
                          <w:t xml:space="preserve"> </w:t>
                        </w:r>
                      </w:p>
                    </w:tc>
                  </w:tr>
                </w:tbl>
                <w:p/>
                <w:p>
                  <w:pPr>
                    <w:widowControl/>
                    <w:autoSpaceDE w:val="0"/>
                    <w:autoSpaceDN w:val="0"/>
                    <w:spacing w:before="0" w:after="0" w:line="536870862" w:lineRule="exact"/>
                    <w:ind w:left="0" w:right="0" w:firstLine="0"/>
                    <w:jc w:val="left"/>
                  </w:pPr>
                  <w:r>
                    <w:rPr>
                      <w:rFonts w:ascii="TimesNewRomanPS" w:hAnsi="TimesNewRomanPS" w:eastAsia="TimesNewRomanPS"/>
                      <w:b/>
                      <w:i w:val="0"/>
                      <w:color w:val="000000"/>
                      <w:sz w:val="22"/>
                    </w:rPr>
                    <w:t>2.5.</w:t>
                  </w:r>
                  <w:r>
                    <w:rPr>
                      <w:rFonts w:ascii="Calibri" w:hAnsi="Calibri" w:eastAsia="Calibri"/>
                      <w:b w:val="0"/>
                      <w:i w:val="0"/>
                      <w:color w:val="000000"/>
                      <w:sz w:val="24"/>
                    </w:rPr>
                    <w:t xml:space="preserve"> </w:t>
                  </w:r>
                </w:p>
                <w:p>
                  <w:pPr>
                    <w:widowControl/>
                    <w:autoSpaceDE w:val="0"/>
                    <w:autoSpaceDN w:val="0"/>
                    <w:spacing w:before="100" w:after="0" w:line="294" w:lineRule="exact"/>
                    <w:ind w:left="48" w:right="48" w:firstLine="0"/>
                    <w:jc w:val="left"/>
                  </w:pPr>
                  <w:r>
                    <w:rPr>
                      <w:rFonts w:ascii="TimesNewRomanPS" w:hAnsi="TimesNewRomanPS" w:eastAsia="TimesNewRomanPS"/>
                      <w:b/>
                      <w:i/>
                      <w:color w:val="000000"/>
                      <w:sz w:val="24"/>
                    </w:rPr>
                    <w:t>设置 ................................................. ...................................................... ...................................... 16</w:t>
                  </w:r>
                  <w:r>
                    <w:rPr>
                      <w:rFonts w:ascii="Calibri" w:hAnsi="Calibri" w:eastAsia="Calibri"/>
                      <w:b w:val="0"/>
                      <w:i w:val="0"/>
                      <w:color w:val="000000"/>
                      <w:sz w:val="24"/>
                    </w:rPr>
                    <w:t xml:space="preserve"> </w:t>
                  </w:r>
                </w:p>
                <w:p>
                  <w:pPr>
                    <w:widowControl/>
                    <w:autoSpaceDE w:val="0"/>
                    <w:autoSpaceDN w:val="0"/>
                    <w:spacing w:before="100" w:after="0" w:line="292" w:lineRule="exact"/>
                    <w:ind w:left="48" w:right="48" w:firstLine="0"/>
                    <w:jc w:val="left"/>
                  </w:pPr>
                  <w:r>
                    <w:rPr>
                      <w:rFonts w:ascii="TimesNewRomanPS" w:hAnsi="TimesNewRomanPS" w:eastAsia="TimesNewRomanPS"/>
                      <w:b/>
                      <w:i/>
                      <w:color w:val="000000"/>
                      <w:sz w:val="24"/>
                    </w:rPr>
                    <w:t>相机 ................................................. ...................................................... ............ 19</w:t>
                  </w:r>
                  <w:r>
                    <w:rPr>
                      <w:rFonts w:ascii="Calibri" w:hAnsi="Calibri" w:eastAsia="Calibri"/>
                      <w:b w:val="0"/>
                      <w:i w:val="0"/>
                      <w:color w:val="000000"/>
                      <w:sz w:val="24"/>
                    </w:rPr>
                    <w:t xml:space="preserve"> </w:t>
                  </w:r>
                </w:p>
                <w:p>
                  <w:pPr>
                    <w:widowControl/>
                    <w:autoSpaceDE w:val="0"/>
                    <w:autoSpaceDN w:val="0"/>
                    <w:spacing w:before="106" w:after="0" w:line="294" w:lineRule="exact"/>
                    <w:ind w:left="48" w:right="48" w:firstLine="0"/>
                    <w:jc w:val="left"/>
                  </w:pPr>
                  <w:r>
                    <w:rPr>
                      <w:rFonts w:ascii="TimesNewRomanPS" w:hAnsi="TimesNewRomanPS" w:eastAsia="TimesNewRomanPS"/>
                      <w:b/>
                      <w:i/>
                      <w:color w:val="000000"/>
                      <w:sz w:val="24"/>
                    </w:rPr>
                    <w:t>添加</w:t>
                  </w:r>
                  <w:r>
                    <w:rPr>
                      <w:rFonts w:hint="eastAsia" w:ascii="TimesNewRomanPS" w:hAnsi="TimesNewRomanPS" w:eastAsia="宋体"/>
                      <w:b/>
                      <w:i/>
                      <w:color w:val="000000"/>
                      <w:sz w:val="24"/>
                      <w:lang w:eastAsia="zh-CN"/>
                    </w:rPr>
                    <w:t>待办事项</w:t>
                  </w:r>
                  <w:r>
                    <w:rPr>
                      <w:rFonts w:ascii="TimesNewRomanPS" w:hAnsi="TimesNewRomanPS" w:eastAsia="TimesNewRomanPS"/>
                      <w:b/>
                      <w:i/>
                      <w:color w:val="000000"/>
                      <w:sz w:val="24"/>
                    </w:rPr>
                    <w:t>................................................ ...................................................... ............ 20</w:t>
                  </w:r>
                  <w:r>
                    <w:rPr>
                      <w:rFonts w:ascii="Calibri" w:hAnsi="Calibri" w:eastAsia="Calibri"/>
                      <w:b w:val="0"/>
                      <w:i w:val="0"/>
                      <w:color w:val="000000"/>
                      <w:sz w:val="24"/>
                    </w:rPr>
                    <w:t xml:space="preserve"> </w:t>
                  </w:r>
                </w:p>
                <w:p>
                  <w:pPr>
                    <w:widowControl/>
                    <w:autoSpaceDE w:val="0"/>
                    <w:autoSpaceDN w:val="0"/>
                    <w:spacing w:before="100" w:after="0" w:line="292" w:lineRule="exact"/>
                    <w:ind w:left="48" w:right="48" w:firstLine="0"/>
                    <w:jc w:val="left"/>
                  </w:pPr>
                  <w:r>
                    <w:rPr>
                      <w:rFonts w:ascii="TimesNewRomanPS" w:hAnsi="TimesNewRomanPS" w:eastAsia="TimesNewRomanPS"/>
                      <w:b/>
                      <w:i/>
                      <w:color w:val="000000"/>
                      <w:sz w:val="24"/>
                    </w:rPr>
                    <w:t>地图和标记 ................................................ ...................................................... ....... 25</w:t>
                  </w:r>
                  <w:r>
                    <w:rPr>
                      <w:rFonts w:ascii="Calibri" w:hAnsi="Calibri" w:eastAsia="Calibri"/>
                      <w:b w:val="0"/>
                      <w:i w:val="0"/>
                      <w:color w:val="000000"/>
                      <w:sz w:val="24"/>
                    </w:rPr>
                    <w:t xml:space="preserve"> </w:t>
                  </w:r>
                </w:p>
                <w:p>
                  <w:pPr>
                    <w:widowControl/>
                    <w:autoSpaceDE w:val="0"/>
                    <w:autoSpaceDN w:val="0"/>
                    <w:spacing w:before="106" w:after="0" w:line="294" w:lineRule="exact"/>
                    <w:ind w:left="48" w:right="48" w:firstLine="0"/>
                    <w:jc w:val="left"/>
                  </w:pPr>
                  <w:r>
                    <w:rPr>
                      <w:rFonts w:ascii="TimesNewRomanPS" w:hAnsi="TimesNewRomanPS" w:eastAsia="TimesNewRomanPS"/>
                      <w:b/>
                      <w:i/>
                      <w:color w:val="000000"/>
                      <w:sz w:val="24"/>
                    </w:rPr>
                    <w:t>柱抽屉................................................ ...................................................... ............ 27</w:t>
                  </w:r>
                  <w:r>
                    <w:rPr>
                      <w:rFonts w:ascii="Calibri" w:hAnsi="Calibri" w:eastAsia="Calibri"/>
                      <w:b w:val="0"/>
                      <w:i w:val="0"/>
                      <w:color w:val="000000"/>
                      <w:sz w:val="24"/>
                    </w:rPr>
                    <w:t xml:space="preserve"> </w:t>
                  </w:r>
                </w:p>
                <w:p>
                  <w:pPr>
                    <w:widowControl/>
                    <w:autoSpaceDE w:val="0"/>
                    <w:autoSpaceDN w:val="0"/>
                    <w:spacing w:before="100" w:after="0" w:line="292" w:lineRule="exact"/>
                    <w:ind w:left="48" w:right="48" w:firstLine="0"/>
                    <w:jc w:val="left"/>
                  </w:pPr>
                  <w:r>
                    <w:rPr>
                      <w:rFonts w:ascii="TimesNewRomanPS" w:hAnsi="TimesNewRomanPS" w:eastAsia="TimesNewRomanPS"/>
                      <w:b/>
                      <w:i/>
                      <w:color w:val="000000"/>
                      <w:sz w:val="24"/>
                    </w:rPr>
                    <w:t>编辑</w:t>
                  </w:r>
                  <w:r>
                    <w:rPr>
                      <w:rFonts w:hint="eastAsia" w:ascii="TimesNewRomanPS" w:hAnsi="TimesNewRomanPS" w:eastAsia="宋体"/>
                      <w:b/>
                      <w:i/>
                      <w:color w:val="000000"/>
                      <w:sz w:val="24"/>
                      <w:lang w:eastAsia="zh-CN"/>
                    </w:rPr>
                    <w:t>待办事项</w:t>
                  </w:r>
                  <w:r>
                    <w:rPr>
                      <w:rFonts w:ascii="TimesNewRomanPS" w:hAnsi="TimesNewRomanPS" w:eastAsia="TimesNewRomanPS"/>
                      <w:b/>
                      <w:i/>
                      <w:color w:val="000000"/>
                      <w:sz w:val="24"/>
                    </w:rPr>
                    <w:t>................................................ ...................................................... ............ 29</w:t>
                  </w:r>
                  <w:r>
                    <w:rPr>
                      <w:rFonts w:ascii="Calibri" w:hAnsi="Calibri" w:eastAsia="Calibri"/>
                      <w:b w:val="0"/>
                      <w:i w:val="0"/>
                      <w:color w:val="000000"/>
                      <w:sz w:val="24"/>
                    </w:rPr>
                    <w:t xml:space="preserve"> </w:t>
                  </w:r>
                </w:p>
                <w:p>
                  <w:pPr>
                    <w:widowControl/>
                    <w:autoSpaceDE w:val="0"/>
                    <w:autoSpaceDN w:val="0"/>
                    <w:spacing w:before="106" w:after="0" w:line="294" w:lineRule="exact"/>
                    <w:ind w:left="48" w:right="48" w:firstLine="0"/>
                    <w:jc w:val="left"/>
                  </w:pPr>
                  <w:r>
                    <w:rPr>
                      <w:rFonts w:ascii="TimesNewRomanPS" w:hAnsi="TimesNewRomanPS" w:eastAsia="TimesNewRomanPS"/>
                      <w:b/>
                      <w:i/>
                      <w:color w:val="000000"/>
                      <w:sz w:val="24"/>
                    </w:rPr>
                    <w:t>删除</w:t>
                  </w:r>
                  <w:r>
                    <w:rPr>
                      <w:rFonts w:hint="eastAsia" w:ascii="TimesNewRomanPS" w:hAnsi="TimesNewRomanPS" w:eastAsia="宋体"/>
                      <w:b/>
                      <w:i/>
                      <w:color w:val="000000"/>
                      <w:sz w:val="24"/>
                      <w:lang w:eastAsia="zh-CN"/>
                    </w:rPr>
                    <w:t>待办事项</w:t>
                  </w:r>
                  <w:r>
                    <w:rPr>
                      <w:rFonts w:ascii="TimesNewRomanPS" w:hAnsi="TimesNewRomanPS" w:eastAsia="TimesNewRomanPS"/>
                      <w:b/>
                      <w:i/>
                      <w:color w:val="000000"/>
                      <w:sz w:val="24"/>
                    </w:rPr>
                    <w:t>................................................ ...................................................... ............ 29</w:t>
                  </w:r>
                  <w:r>
                    <w:rPr>
                      <w:rFonts w:ascii="Calibri" w:hAnsi="Calibri" w:eastAsia="Calibri"/>
                      <w:b w:val="0"/>
                      <w:i w:val="0"/>
                      <w:color w:val="000000"/>
                      <w:sz w:val="24"/>
                    </w:rPr>
                    <w:t xml:space="preserve"> </w:t>
                  </w:r>
                </w:p>
                <w:p>
                  <w:pPr>
                    <w:widowControl/>
                    <w:autoSpaceDE w:val="0"/>
                    <w:autoSpaceDN w:val="0"/>
                    <w:spacing w:before="100" w:after="0" w:line="292" w:lineRule="exact"/>
                    <w:ind w:left="48" w:right="48" w:firstLine="0"/>
                    <w:jc w:val="left"/>
                  </w:pPr>
                  <w:r>
                    <w:rPr>
                      <w:rFonts w:ascii="TimesNewRomanPS" w:hAnsi="TimesNewRomanPS" w:eastAsia="TimesNewRomanPS"/>
                      <w:b/>
                      <w:i/>
                      <w:color w:val="000000"/>
                      <w:sz w:val="24"/>
                    </w:rPr>
                    <w:t>部署................................................................ ...................................................... ............ 33</w:t>
                  </w:r>
                  <w:r>
                    <w:rPr>
                      <w:rFonts w:ascii="Calibri" w:hAnsi="Calibri" w:eastAsia="Calibri"/>
                      <w:b w:val="0"/>
                      <w:i w:val="0"/>
                      <w:color w:val="000000"/>
                      <w:sz w:val="24"/>
                    </w:rPr>
                    <w:t xml:space="preserve"> </w:t>
                  </w:r>
                </w:p>
                <w:p>
                  <w:pPr>
                    <w:widowControl/>
                    <w:autoSpaceDE w:val="0"/>
                    <w:autoSpaceDN w:val="0"/>
                    <w:spacing w:before="106" w:after="0" w:line="294" w:lineRule="exact"/>
                    <w:ind w:left="48" w:right="48" w:firstLine="0"/>
                    <w:jc w:val="left"/>
                  </w:pPr>
                  <w:r>
                    <w:rPr>
                      <w:rFonts w:ascii="TimesNewRomanPS" w:hAnsi="TimesNewRomanPS" w:eastAsia="TimesNewRomanPS"/>
                      <w:b/>
                      <w:i/>
                      <w:color w:val="000000"/>
                      <w:sz w:val="24"/>
                    </w:rPr>
                    <w:t>结论 ................................................. ...................................................... ...... 33</w:t>
                  </w:r>
                  <w:r>
                    <w:rPr>
                      <w:rFonts w:ascii="Calibri" w:hAnsi="Calibri" w:eastAsia="Calibri"/>
                      <w:b w:val="0"/>
                      <w:i w:val="0"/>
                      <w:color w:val="000000"/>
                      <w:sz w:val="24"/>
                    </w:rPr>
                    <w:t xml:space="preserve"> </w:t>
                  </w:r>
                </w:p>
                <w:p>
                  <w:pPr>
                    <w:widowControl/>
                    <w:autoSpaceDE w:val="0"/>
                    <w:autoSpaceDN w:val="0"/>
                    <w:spacing w:before="100" w:after="0" w:line="292" w:lineRule="exact"/>
                    <w:ind w:left="48" w:right="48" w:firstLine="0"/>
                    <w:jc w:val="left"/>
                  </w:pPr>
                  <w:r>
                    <w:rPr>
                      <w:rFonts w:ascii="TimesNewRomanPS" w:hAnsi="TimesNewRomanPS" w:eastAsia="TimesNewRomanPS"/>
                      <w:b/>
                      <w:i/>
                      <w:color w:val="000000"/>
                      <w:sz w:val="24"/>
                    </w:rPr>
                    <w:t>附录................................................ ...................................................... ...... 34</w:t>
                  </w:r>
                  <w:r>
                    <w:rPr>
                      <w:rFonts w:ascii="Calibri" w:hAnsi="Calibri" w:eastAsia="Calibri"/>
                      <w:b w:val="0"/>
                      <w:i w:val="0"/>
                      <w:color w:val="000000"/>
                      <w:sz w:val="24"/>
                    </w:rPr>
                    <w:t xml:space="preserve"> </w:t>
                  </w:r>
                </w:p>
              </w:tc>
            </w:tr>
          </w:tbl>
          <w:p/>
          <w:p>
            <w:pPr>
              <w:widowControl/>
              <w:autoSpaceDE w:val="0"/>
              <w:autoSpaceDN w:val="0"/>
              <w:spacing w:before="840" w:after="0" w:line="266" w:lineRule="exact"/>
              <w:ind w:left="888" w:right="888" w:firstLine="0"/>
              <w:jc w:val="right"/>
            </w:pPr>
            <w:r>
              <w:rPr>
                <w:rFonts w:ascii="TimesNewRomanPSMT" w:hAnsi="TimesNewRomanPSMT" w:eastAsia="TimesNewRomanPSMT"/>
                <w:b w:val="0"/>
                <w:i w:val="0"/>
                <w:color w:val="000000"/>
                <w:sz w:val="24"/>
              </w:rPr>
              <w:t>2</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2" w:after="0" w:line="292" w:lineRule="exact"/>
              <w:ind w:left="1062" w:right="1062" w:firstLine="0"/>
              <w:jc w:val="left"/>
            </w:pPr>
            <w:r>
              <w:rPr>
                <w:rFonts w:ascii="Calibri" w:hAnsi="Calibri" w:eastAsia="Calibri"/>
                <w:b w:val="0"/>
                <w:i w:val="0"/>
                <w:color w:val="1E3763"/>
                <w:sz w:val="24"/>
              </w:rPr>
              <w:t>图表</w:t>
            </w:r>
          </w:p>
          <w:p>
            <w:pPr>
              <w:widowControl/>
              <w:autoSpaceDE w:val="0"/>
              <w:autoSpaceDN w:val="0"/>
              <w:spacing w:before="514" w:after="0" w:line="294" w:lineRule="exact"/>
              <w:ind w:left="904" w:right="904" w:firstLine="0"/>
              <w:jc w:val="right"/>
            </w:pPr>
            <w:r>
              <w:rPr>
                <w:rFonts w:ascii="TimesNewRomanPSMT" w:hAnsi="TimesNewRomanPSMT" w:eastAsia="TimesNewRomanPSMT"/>
                <w:b w:val="0"/>
                <w:i w:val="0"/>
                <w:color w:val="000000"/>
                <w:sz w:val="24"/>
              </w:rPr>
              <w:t>图 1 配置商店 ................................................ ...................................................... .5</w:t>
            </w:r>
            <w:r>
              <w:rPr>
                <w:rFonts w:ascii="Calibri" w:hAnsi="Calibri" w:eastAsia="Calibri"/>
                <w:b w:val="0"/>
                <w:i w:val="0"/>
                <w:color w:val="000000"/>
                <w:sz w:val="24"/>
              </w:rPr>
              <w:t xml:space="preserve"> </w:t>
            </w:r>
          </w:p>
          <w:p>
            <w:pPr>
              <w:widowControl/>
              <w:autoSpaceDE w:val="0"/>
              <w:autoSpaceDN w:val="0"/>
              <w:spacing w:before="100" w:after="0" w:line="292" w:lineRule="exact"/>
              <w:ind w:left="904" w:right="904" w:firstLine="0"/>
              <w:jc w:val="right"/>
            </w:pPr>
            <w:r>
              <w:rPr>
                <w:rFonts w:ascii="TimesNewRomanPSMT" w:hAnsi="TimesNewRomanPSMT" w:eastAsia="TimesNewRomanPSMT"/>
                <w:b w:val="0"/>
                <w:i w:val="0"/>
                <w:color w:val="000000"/>
                <w:sz w:val="24"/>
              </w:rPr>
              <w:t>图 2 初始状态 ................................................ ...................................................... ...................... 6</w:t>
            </w:r>
            <w:r>
              <w:rPr>
                <w:rFonts w:ascii="Calibri" w:hAnsi="Calibri" w:eastAsia="Calibri"/>
                <w:b w:val="0"/>
                <w:i w:val="0"/>
                <w:color w:val="000000"/>
                <w:sz w:val="24"/>
              </w:rPr>
              <w:t xml:space="preserve"> </w:t>
            </w:r>
          </w:p>
          <w:p>
            <w:pPr>
              <w:widowControl/>
              <w:autoSpaceDE w:val="0"/>
              <w:autoSpaceDN w:val="0"/>
              <w:spacing w:before="106" w:after="0" w:line="294" w:lineRule="exact"/>
              <w:ind w:left="904" w:right="904" w:firstLine="0"/>
              <w:jc w:val="right"/>
            </w:pPr>
            <w:r>
              <w:rPr>
                <w:rFonts w:ascii="TimesNewRomanPSMT" w:hAnsi="TimesNewRomanPSMT" w:eastAsia="TimesNewRomanPSMT"/>
                <w:b w:val="0"/>
                <w:i w:val="0"/>
                <w:color w:val="000000"/>
                <w:sz w:val="24"/>
              </w:rPr>
              <w:t>图 3 检索位置 ................................................ ...................................................... ... 6</w:t>
            </w:r>
            <w:r>
              <w:rPr>
                <w:rFonts w:ascii="Calibri" w:hAnsi="Calibri" w:eastAsia="Calibri"/>
                <w:b w:val="0"/>
                <w:i w:val="0"/>
                <w:color w:val="000000"/>
                <w:sz w:val="24"/>
              </w:rPr>
              <w:t xml:space="preserve"> </w:t>
            </w:r>
          </w:p>
          <w:p>
            <w:pPr>
              <w:widowControl/>
              <w:autoSpaceDE w:val="0"/>
              <w:autoSpaceDN w:val="0"/>
              <w:spacing w:before="100" w:after="0" w:line="292" w:lineRule="exact"/>
              <w:ind w:left="904" w:right="904" w:firstLine="0"/>
              <w:jc w:val="right"/>
            </w:pPr>
            <w:r>
              <w:rPr>
                <w:rFonts w:ascii="TimesNewRomanPSMT" w:hAnsi="TimesNewRomanPSMT" w:eastAsia="TimesNewRomanPSMT"/>
                <w:b w:val="0"/>
                <w:i w:val="0"/>
                <w:color w:val="000000"/>
                <w:sz w:val="24"/>
              </w:rPr>
              <w:t>图 4 getCurrentPositionAsync ................................................................ ...................................................... 7</w:t>
            </w:r>
            <w:r>
              <w:rPr>
                <w:rFonts w:ascii="Calibri" w:hAnsi="Calibri" w:eastAsia="Calibri"/>
                <w:b w:val="0"/>
                <w:i w:val="0"/>
                <w:color w:val="000000"/>
                <w:sz w:val="24"/>
              </w:rPr>
              <w:t xml:space="preserve"> </w:t>
            </w:r>
          </w:p>
          <w:p>
            <w:pPr>
              <w:widowControl/>
              <w:autoSpaceDE w:val="0"/>
              <w:autoSpaceDN w:val="0"/>
              <w:spacing w:before="106" w:after="0" w:line="294" w:lineRule="exact"/>
              <w:ind w:left="904" w:right="904" w:firstLine="0"/>
              <w:jc w:val="right"/>
            </w:pPr>
            <w:r>
              <w:rPr>
                <w:rFonts w:ascii="TimesNewRomanPSMT" w:hAnsi="TimesNewRomanPSMT" w:eastAsia="TimesNewRomanPSMT"/>
                <w:b w:val="0"/>
                <w:i w:val="0"/>
                <w:color w:val="000000"/>
                <w:sz w:val="24"/>
              </w:rPr>
              <w:t>图5 redux开发工具................................................ ................................................................ 7</w:t>
            </w:r>
            <w:r>
              <w:rPr>
                <w:rFonts w:ascii="Calibri" w:hAnsi="Calibri" w:eastAsia="Calibri"/>
                <w:b w:val="0"/>
                <w:i w:val="0"/>
                <w:color w:val="000000"/>
                <w:sz w:val="24"/>
              </w:rPr>
              <w:t xml:space="preserve"> </w:t>
            </w:r>
          </w:p>
          <w:p>
            <w:pPr>
              <w:widowControl/>
              <w:autoSpaceDE w:val="0"/>
              <w:autoSpaceDN w:val="0"/>
              <w:spacing w:before="100" w:after="0" w:line="292" w:lineRule="exact"/>
              <w:ind w:left="904" w:right="904" w:firstLine="0"/>
              <w:jc w:val="right"/>
            </w:pPr>
            <w:r>
              <w:rPr>
                <w:rFonts w:ascii="TimesNewRomanPSMT" w:hAnsi="TimesNewRomanPSMT" w:eastAsia="TimesNewRomanPSMT"/>
                <w:b w:val="0"/>
                <w:i w:val="0"/>
                <w:color w:val="000000"/>
                <w:sz w:val="24"/>
              </w:rPr>
              <w:t>图 6 位置切片................................................................ ...................................................... ............ 8</w:t>
            </w:r>
            <w:r>
              <w:rPr>
                <w:rFonts w:ascii="Calibri" w:hAnsi="Calibri" w:eastAsia="Calibri"/>
                <w:b w:val="0"/>
                <w:i w:val="0"/>
                <w:color w:val="000000"/>
                <w:sz w:val="24"/>
              </w:rPr>
              <w:t xml:space="preserve"> </w:t>
            </w:r>
          </w:p>
          <w:p>
            <w:pPr>
              <w:widowControl/>
              <w:autoSpaceDE w:val="0"/>
              <w:autoSpaceDN w:val="0"/>
              <w:spacing w:before="106" w:after="0" w:line="294" w:lineRule="exact"/>
              <w:ind w:left="904" w:right="904" w:firstLine="0"/>
              <w:jc w:val="right"/>
            </w:pPr>
            <w:r>
              <w:rPr>
                <w:rFonts w:ascii="TimesNewRomanPSMT" w:hAnsi="TimesNewRomanPSMT" w:eastAsia="TimesNewRomanPSMT"/>
                <w:b w:val="0"/>
                <w:i w:val="0"/>
                <w:color w:val="000000"/>
                <w:sz w:val="24"/>
              </w:rPr>
              <w:t>图 7 允许组件读取状态的辅助函数。 ...................................................... 9</w:t>
            </w:r>
            <w:r>
              <w:rPr>
                <w:rFonts w:ascii="Calibri" w:hAnsi="Calibri" w:eastAsia="Calibri"/>
                <w:b w:val="0"/>
                <w:i w:val="0"/>
                <w:color w:val="000000"/>
                <w:sz w:val="24"/>
              </w:rPr>
              <w:t xml:space="preserve"> </w:t>
            </w:r>
          </w:p>
          <w:p>
            <w:pPr>
              <w:widowControl/>
              <w:autoSpaceDE w:val="0"/>
              <w:autoSpaceDN w:val="0"/>
              <w:spacing w:before="100" w:after="0" w:line="292" w:lineRule="exact"/>
              <w:ind w:left="904" w:right="904" w:firstLine="0"/>
              <w:jc w:val="right"/>
            </w:pPr>
            <w:r>
              <w:rPr>
                <w:rFonts w:ascii="TimesNewRomanPSMT" w:hAnsi="TimesNewRomanPSMT" w:eastAsia="TimesNewRomanPSMT"/>
                <w:b w:val="0"/>
                <w:i w:val="0"/>
                <w:color w:val="000000"/>
                <w:sz w:val="24"/>
              </w:rPr>
              <w:t>Figure 8 Importing Dexie ......................................................................................................... 9</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9 postsSlice 的初始状态........................................................ ...................................................... 9</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10 addPost 函数................................................ ...................................................... ....10</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11 降低代码复杂度 ................................................................ ...................................................... 11</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12 getPost 功能 ................................................ ...................................................... 11</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13 状态和错误 ................................................ ...................................................... ...... 12</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14 更新发布功能 ................................................ ...................................................... 13</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15 包含更新功能的不同情况................................................................ …………14</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16 删除</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 xml:space="preserve"> ................................................ ...................................................... ........ 14</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17 删除</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功能的不同情况................................................. …………15</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18 用于状态访问的选择器........................................................ ...................................... 15</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19 mapSlice 创建Slice ................................................ ...................................................... 16</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20 ServiceWorker 注册 ................................................ ................................................... 17</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21 具有 locationStatus 依赖项的 useEffect ................................................................ ............ 17</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22 插座组件 ................................................ ...................................................... 18</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23 从自定义挂钩检索 isNestedRoute 变量 ...................................................... 19</w:t>
            </w:r>
            <w:r>
              <w:rPr>
                <w:rFonts w:ascii="Calibri" w:hAnsi="Calibri" w:eastAsia="Calibri"/>
                <w:b w:val="0"/>
                <w:i w:val="0"/>
                <w:color w:val="000000"/>
                <w:sz w:val="24"/>
              </w:rPr>
              <w:t xml:space="preserve"> </w:t>
            </w:r>
          </w:p>
          <w:p>
            <w:pPr>
              <w:widowControl/>
              <w:autoSpaceDE w:val="0"/>
              <w:autoSpaceDN w:val="0"/>
              <w:spacing w:before="106" w:after="0" w:line="292" w:lineRule="exact"/>
              <w:ind w:left="904" w:right="904" w:firstLine="0"/>
              <w:jc w:val="right"/>
            </w:pPr>
            <w:r>
              <w:rPr>
                <w:rFonts w:ascii="TimesNewRomanPSMT" w:hAnsi="TimesNewRomanPSMT" w:eastAsia="TimesNewRomanPSMT"/>
                <w:b w:val="0"/>
                <w:i w:val="0"/>
                <w:color w:val="000000"/>
                <w:sz w:val="24"/>
              </w:rPr>
              <w:t>图 24 反应相机的视频约束................................................. ...................................... 19</w:t>
            </w:r>
            <w:r>
              <w:rPr>
                <w:rFonts w:ascii="Calibri" w:hAnsi="Calibri" w:eastAsia="Calibri"/>
                <w:b w:val="0"/>
                <w:i w:val="0"/>
                <w:color w:val="000000"/>
                <w:sz w:val="24"/>
              </w:rPr>
              <w:t xml:space="preserve"> </w:t>
            </w:r>
          </w:p>
          <w:p>
            <w:pPr>
              <w:widowControl/>
              <w:autoSpaceDE w:val="0"/>
              <w:autoSpaceDN w:val="0"/>
              <w:spacing w:before="102" w:after="0" w:line="292" w:lineRule="exact"/>
              <w:ind w:left="904" w:right="904" w:firstLine="0"/>
              <w:jc w:val="right"/>
            </w:pPr>
            <w:r>
              <w:rPr>
                <w:rFonts w:ascii="TimesNewRomanPSMT" w:hAnsi="TimesNewRomanPSMT" w:eastAsia="TimesNewRomanPSMT"/>
                <w:b w:val="0"/>
                <w:i w:val="0"/>
                <w:color w:val="000000"/>
                <w:sz w:val="24"/>
              </w:rPr>
              <w:t>图 25 webcamRef 和 useCallback 防止不必要的重新渲染....................................... 20</w:t>
            </w:r>
            <w:r>
              <w:rPr>
                <w:rFonts w:ascii="Calibri" w:hAnsi="Calibri" w:eastAsia="Calibri"/>
                <w:b w:val="0"/>
                <w:i w:val="0"/>
                <w:color w:val="000000"/>
                <w:sz w:val="24"/>
              </w:rPr>
              <w:t xml:space="preserve"> </w:t>
            </w:r>
          </w:p>
          <w:p>
            <w:pPr>
              <w:widowControl/>
              <w:autoSpaceDE w:val="0"/>
              <w:autoSpaceDN w:val="0"/>
              <w:spacing w:before="3014" w:after="0" w:line="266" w:lineRule="exact"/>
              <w:ind w:left="888" w:right="888" w:firstLine="0"/>
              <w:jc w:val="right"/>
            </w:pPr>
            <w:r>
              <w:rPr>
                <w:rFonts w:ascii="TimesNewRomanPSMT" w:hAnsi="TimesNewRomanPSMT" w:eastAsia="TimesNewRomanPSMT"/>
                <w:b w:val="0"/>
                <w:i w:val="0"/>
                <w:color w:val="000000"/>
                <w:sz w:val="24"/>
              </w:rPr>
              <w:t>3</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46" w:after="0" w:line="392" w:lineRule="exact"/>
              <w:ind w:left="950" w:right="950" w:firstLine="0"/>
              <w:jc w:val="left"/>
            </w:pPr>
            <w:r>
              <w:rPr>
                <w:rFonts w:ascii="Calibri" w:hAnsi="Calibri" w:eastAsia="Calibri"/>
                <w:b w:val="0"/>
                <w:i w:val="0"/>
                <w:color w:val="2E5496"/>
                <w:sz w:val="32"/>
              </w:rPr>
              <w:t>1.</w:t>
            </w:r>
            <w:r>
              <w:rPr>
                <w:rFonts w:ascii="ArialMT" w:hAnsi="ArialMT" w:eastAsia="ArialMT"/>
                <w:b w:val="0"/>
                <w:i w:val="0"/>
                <w:color w:val="2E5496"/>
                <w:sz w:val="32"/>
              </w:rPr>
              <w:t xml:space="preserve"> </w:t>
            </w:r>
            <w:r>
              <w:rPr>
                <w:rFonts w:ascii="Calibri" w:hAnsi="Calibri" w:eastAsia="Calibri"/>
                <w:b w:val="0"/>
                <w:i w:val="0"/>
                <w:color w:val="2E5496"/>
                <w:sz w:val="32"/>
              </w:rPr>
              <w:t>介绍</w:t>
            </w:r>
          </w:p>
          <w:p>
            <w:pPr>
              <w:widowControl/>
              <w:autoSpaceDE w:val="0"/>
              <w:autoSpaceDN w:val="0"/>
              <w:spacing w:before="124" w:after="0" w:line="316" w:lineRule="exact"/>
              <w:ind w:left="1062" w:right="1062" w:firstLine="0"/>
              <w:jc w:val="left"/>
              <w:rPr>
                <w:rFonts w:ascii="Calibri" w:hAnsi="Calibri" w:eastAsia="Calibri"/>
                <w:b w:val="0"/>
                <w:i w:val="0"/>
                <w:color w:val="2E5496"/>
                <w:sz w:val="26"/>
              </w:rPr>
            </w:pPr>
            <w:r>
              <w:rPr>
                <w:rFonts w:ascii="Calibri" w:hAnsi="Calibri" w:eastAsia="Calibri"/>
                <w:b w:val="0"/>
                <w:i w:val="0"/>
                <w:color w:val="2E5496"/>
                <w:sz w:val="26"/>
              </w:rPr>
              <w:t>1.1.</w:t>
            </w:r>
            <w:r>
              <w:rPr>
                <w:rFonts w:ascii="ArialMT" w:hAnsi="ArialMT" w:eastAsia="ArialMT"/>
                <w:b w:val="0"/>
                <w:i w:val="0"/>
                <w:color w:val="2E5496"/>
                <w:sz w:val="26"/>
              </w:rPr>
              <w:t xml:space="preserve"> </w:t>
            </w:r>
            <w:r>
              <w:rPr>
                <w:rFonts w:hint="eastAsia" w:ascii="Calibri" w:hAnsi="Calibri" w:eastAsia="宋体"/>
                <w:b w:val="0"/>
                <w:i w:val="0"/>
                <w:color w:val="2E5496"/>
                <w:sz w:val="26"/>
                <w:lang w:val="en-US" w:eastAsia="zh-CN"/>
              </w:rPr>
              <w:t>Todolist</w:t>
            </w:r>
            <w:r>
              <w:rPr>
                <w:rFonts w:ascii="Calibri" w:hAnsi="Calibri" w:eastAsia="Calibri"/>
                <w:b w:val="0"/>
                <w:i w:val="0"/>
                <w:color w:val="2E5496"/>
                <w:sz w:val="26"/>
              </w:rPr>
              <w:t>的目标和概述</w:t>
            </w:r>
          </w:p>
          <w:p>
            <w:pPr>
              <w:widowControl/>
              <w:autoSpaceDE w:val="0"/>
              <w:autoSpaceDN w:val="0"/>
              <w:spacing w:before="124" w:after="0" w:line="316" w:lineRule="exact"/>
              <w:ind w:left="1062" w:right="1062" w:firstLine="0"/>
              <w:jc w:val="left"/>
              <w:rPr>
                <w:rFonts w:ascii="Calibri" w:hAnsi="Calibri" w:eastAsia="Calibri"/>
                <w:b w:val="0"/>
                <w:i w:val="0"/>
                <w:color w:val="2E5496"/>
                <w:sz w:val="26"/>
              </w:rPr>
            </w:pPr>
          </w:p>
          <w:p>
            <w:pPr>
              <w:widowControl/>
              <w:autoSpaceDE w:val="0"/>
              <w:autoSpaceDN w:val="0"/>
              <w:spacing w:before="110" w:after="0" w:line="278" w:lineRule="exact"/>
              <w:ind w:left="1062" w:right="890" w:firstLine="0"/>
              <w:jc w:val="both"/>
              <w:rPr>
                <w:rFonts w:hint="eastAsia" w:ascii="TimesNewRomanPSMT" w:hAnsi="TimesNewRomanPSMT" w:eastAsia="TimesNewRomanPSMT"/>
                <w:b w:val="0"/>
                <w:i w:val="0"/>
                <w:color w:val="000000"/>
                <w:sz w:val="24"/>
              </w:rPr>
            </w:pPr>
            <w:r>
              <w:rPr>
                <w:rFonts w:ascii="TimesNewRomanPSMT" w:hAnsi="TimesNewRomanPSMT" w:eastAsia="TimesNewRomanPSMT"/>
                <w:b w:val="0"/>
                <w:i w:val="0"/>
                <w:color w:val="000000"/>
                <w:sz w:val="24"/>
              </w:rPr>
              <w:t>该项目</w:t>
            </w:r>
            <w:r>
              <w:rPr>
                <w:rFonts w:hint="eastAsia" w:ascii="TimesNewRomanPSMT" w:hAnsi="TimesNewRomanPSMT" w:eastAsia="TimesNewRomanPSMT"/>
                <w:b w:val="0"/>
                <w:i w:val="0"/>
                <w:color w:val="000000"/>
                <w:sz w:val="24"/>
              </w:rPr>
              <w:t>是一个基于React、Vite构建的TodoList应用，使用Redux Toolkit进行状态管理，Ant Design Mobile作为UI组件库，结合PostCSS插件实现了px-to-viewport的自适应布局，同时使用了Redux Persist进行状态持久化，以及React-Redux进行状态连接。该TodoList应用具有拍照和定位功能，用户可以通过拍照功能添加待办事项，并可以通过定位功能标记待办事项的位置。用户可以在应用中添加、编辑、删除待办事项，并可以根据不同条件筛选待办事项。应用采用组件化开发方式，结构清晰，易于维护和扩展。</w:t>
            </w:r>
          </w:p>
          <w:p>
            <w:pPr>
              <w:widowControl/>
              <w:autoSpaceDE w:val="0"/>
              <w:autoSpaceDN w:val="0"/>
              <w:spacing w:before="110" w:after="0" w:line="278" w:lineRule="exact"/>
              <w:ind w:left="1062" w:right="890" w:firstLine="0"/>
              <w:jc w:val="both"/>
              <w:rPr>
                <w:rFonts w:hint="eastAsia" w:ascii="TimesNewRomanPSMT" w:hAnsi="TimesNewRomanPSMT" w:eastAsia="TimesNewRomanPSMT"/>
                <w:b w:val="0"/>
                <w:i w:val="0"/>
                <w:color w:val="000000"/>
                <w:sz w:val="24"/>
              </w:rPr>
            </w:pPr>
          </w:p>
          <w:p>
            <w:pPr>
              <w:widowControl/>
              <w:autoSpaceDE w:val="0"/>
              <w:autoSpaceDN w:val="0"/>
              <w:spacing w:before="118" w:after="0" w:line="316" w:lineRule="exact"/>
              <w:ind w:left="1062" w:right="1062" w:firstLine="0"/>
              <w:jc w:val="left"/>
            </w:pPr>
            <w:r>
              <w:rPr>
                <w:rFonts w:ascii="Calibri" w:hAnsi="Calibri" w:eastAsia="Calibri"/>
                <w:b w:val="0"/>
                <w:i w:val="0"/>
                <w:color w:val="2E5496"/>
                <w:sz w:val="26"/>
              </w:rPr>
              <w:t>1.2.</w:t>
            </w:r>
            <w:r>
              <w:rPr>
                <w:rFonts w:ascii="ArialMT" w:hAnsi="ArialMT" w:eastAsia="ArialMT"/>
                <w:b w:val="0"/>
                <w:i w:val="0"/>
                <w:color w:val="2E5496"/>
                <w:sz w:val="26"/>
              </w:rPr>
              <w:t xml:space="preserve"> </w:t>
            </w:r>
            <w:r>
              <w:rPr>
                <w:rFonts w:ascii="Calibri" w:hAnsi="Calibri" w:eastAsia="Calibri"/>
                <w:b w:val="0"/>
                <w:i w:val="0"/>
                <w:color w:val="2E5496"/>
                <w:sz w:val="26"/>
              </w:rPr>
              <w:t>结构</w:t>
            </w:r>
          </w:p>
          <w:p>
            <w:pPr>
              <w:widowControl/>
              <w:autoSpaceDE w:val="0"/>
              <w:autoSpaceDN w:val="0"/>
              <w:spacing w:before="118" w:after="0" w:line="278" w:lineRule="exact"/>
              <w:ind w:left="1062" w:right="890" w:firstLine="0"/>
              <w:jc w:val="left"/>
            </w:pPr>
            <w:r>
              <w:rPr>
                <w:rFonts w:ascii="TimesNewRomanPSMT" w:hAnsi="TimesNewRomanPSMT" w:eastAsia="TimesNewRomanPSMT"/>
                <w:b w:val="0"/>
                <w:i w:val="0"/>
                <w:color w:val="000000"/>
                <w:sz w:val="24"/>
              </w:rPr>
              <w:t>本文档提供了“</w:t>
            </w:r>
            <w:r>
              <w:rPr>
                <w:rFonts w:hint="eastAsia" w:ascii="TimesNewRomanPSMT" w:hAnsi="TimesNewRomanPSMT" w:eastAsia="TimesNewRomanPSMT"/>
                <w:b w:val="0"/>
                <w:i w:val="0"/>
                <w:color w:val="000000"/>
                <w:sz w:val="24"/>
              </w:rPr>
              <w:t>TodoList</w:t>
            </w:r>
            <w:r>
              <w:rPr>
                <w:rFonts w:ascii="TimesNewRomanPSMT" w:hAnsi="TimesNewRomanPSMT" w:eastAsia="TimesNewRomanPSMT"/>
                <w:b w:val="0"/>
                <w:i w:val="0"/>
                <w:color w:val="000000"/>
                <w:sz w:val="24"/>
              </w:rPr>
              <w:t>”渐进式 Web 应用程序的开发过程的演练。</w:t>
            </w:r>
          </w:p>
          <w:p>
            <w:pPr>
              <w:widowControl/>
              <w:autoSpaceDE w:val="0"/>
              <w:autoSpaceDN w:val="0"/>
              <w:spacing w:before="118" w:after="0" w:line="276" w:lineRule="exact"/>
              <w:ind w:left="1062" w:right="890" w:firstLine="0"/>
              <w:jc w:val="both"/>
            </w:pPr>
            <w:r>
              <w:rPr>
                <w:rFonts w:ascii="TimesNewRomanPSMT" w:hAnsi="TimesNewRomanPSMT" w:eastAsia="TimesNewRomanPSMT"/>
                <w:b w:val="0"/>
                <w:i w:val="0"/>
                <w:color w:val="000000"/>
                <w:sz w:val="24"/>
              </w:rPr>
              <w:t>首先，本文档将回顾应用程序状态背后的思考过程，并解释为什么选择此实现而不是其他解决方案。此外，文档还将涵盖应用程序的每个主要功能是如何开发的以及它们如何与应用程序状态结合和通信。</w:t>
            </w:r>
          </w:p>
          <w:p>
            <w:pPr>
              <w:widowControl/>
              <w:autoSpaceDE w:val="0"/>
              <w:autoSpaceDN w:val="0"/>
              <w:spacing w:before="116" w:after="0" w:line="278" w:lineRule="exact"/>
              <w:ind w:left="1062" w:right="890" w:firstLine="0"/>
              <w:jc w:val="left"/>
              <w:rPr>
                <w:rFonts w:ascii="TimesNewRomanPSMT" w:hAnsi="TimesNewRomanPSMT" w:eastAsia="TimesNewRomanPSMT"/>
                <w:b w:val="0"/>
                <w:i w:val="0"/>
                <w:color w:val="000000"/>
                <w:sz w:val="24"/>
              </w:rPr>
            </w:pPr>
            <w:r>
              <w:rPr>
                <w:rFonts w:ascii="TimesNewRomanPSMT" w:hAnsi="TimesNewRomanPSMT" w:eastAsia="TimesNewRomanPSMT"/>
                <w:b w:val="0"/>
                <w:i w:val="0"/>
                <w:color w:val="000000"/>
                <w:sz w:val="24"/>
              </w:rPr>
              <w:t>还将提供有关用户界面的实现以及用于产生所需用户体验的包和 API 的附加信息。</w:t>
            </w:r>
          </w:p>
          <w:p>
            <w:pPr>
              <w:widowControl/>
              <w:autoSpaceDE w:val="0"/>
              <w:autoSpaceDN w:val="0"/>
              <w:spacing w:before="116" w:after="0" w:line="278" w:lineRule="exact"/>
              <w:ind w:left="1062" w:right="890" w:firstLine="0"/>
              <w:jc w:val="left"/>
              <w:rPr>
                <w:rFonts w:ascii="TimesNewRomanPSMT" w:hAnsi="TimesNewRomanPSMT" w:eastAsia="TimesNewRomanPSMT"/>
                <w:b w:val="0"/>
                <w:i w:val="0"/>
                <w:color w:val="000000"/>
                <w:sz w:val="24"/>
              </w:rPr>
            </w:pPr>
          </w:p>
          <w:p>
            <w:pPr>
              <w:widowControl/>
              <w:numPr>
                <w:ilvl w:val="0"/>
                <w:numId w:val="7"/>
              </w:numPr>
              <w:autoSpaceDE w:val="0"/>
              <w:autoSpaceDN w:val="0"/>
              <w:spacing w:before="238" w:after="0" w:line="392" w:lineRule="exact"/>
              <w:ind w:left="950" w:right="950" w:firstLine="0"/>
              <w:jc w:val="left"/>
              <w:rPr>
                <w:rFonts w:ascii="Calibri" w:hAnsi="Calibri" w:eastAsia="Calibri"/>
                <w:b w:val="0"/>
                <w:i w:val="0"/>
                <w:color w:val="2E5496"/>
                <w:sz w:val="32"/>
              </w:rPr>
            </w:pPr>
            <w:r>
              <w:rPr>
                <w:rFonts w:hint="eastAsia" w:ascii="Calibri" w:hAnsi="Calibri" w:eastAsia="宋体"/>
                <w:b w:val="0"/>
                <w:i w:val="0"/>
                <w:color w:val="2E5496"/>
                <w:sz w:val="32"/>
                <w:lang w:val="en-US" w:eastAsia="zh-CN"/>
              </w:rPr>
              <w:t>ui库</w:t>
            </w:r>
          </w:p>
          <w:p>
            <w:pPr>
              <w:widowControl/>
              <w:numPr>
                <w:ilvl w:val="1"/>
                <w:numId w:val="7"/>
              </w:numPr>
              <w:autoSpaceDE w:val="0"/>
              <w:autoSpaceDN w:val="0"/>
              <w:spacing w:before="238" w:after="0" w:line="392" w:lineRule="exact"/>
              <w:ind w:left="950" w:leftChars="0" w:right="950" w:rightChars="0"/>
              <w:jc w:val="left"/>
              <w:rPr>
                <w:rFonts w:hint="eastAsia" w:ascii="Segoe UI" w:hAnsi="Segoe UI" w:eastAsia="Segoe UI" w:cs="Segoe UI"/>
                <w:i w:val="0"/>
                <w:iCs w:val="0"/>
                <w:caps w:val="0"/>
                <w:color w:val="1C1E21"/>
                <w:spacing w:val="0"/>
                <w:sz w:val="25"/>
                <w:szCs w:val="25"/>
              </w:rPr>
            </w:pPr>
            <w:r>
              <w:rPr>
                <w:rFonts w:hint="eastAsia" w:ascii="Segoe UI" w:hAnsi="Segoe UI" w:eastAsia="Segoe UI" w:cs="Segoe UI"/>
                <w:i w:val="0"/>
                <w:iCs w:val="0"/>
                <w:caps w:val="0"/>
                <w:color w:val="1C1E21"/>
                <w:spacing w:val="0"/>
                <w:sz w:val="25"/>
                <w:szCs w:val="25"/>
              </w:rPr>
              <w:t xml:space="preserve">Antd-Mobile </w:t>
            </w:r>
          </w:p>
          <w:p>
            <w:pPr>
              <w:keepNext w:val="0"/>
              <w:keepLines w:val="0"/>
              <w:widowControl/>
              <w:suppressLineNumbers w:val="0"/>
              <w:spacing w:before="0" w:beforeAutospacing="1" w:after="200" w:afterAutospacing="0" w:line="273" w:lineRule="auto"/>
              <w:ind w:left="994" w:leftChars="452" w:right="0" w:firstLine="0" w:firstLineChars="0"/>
              <w:jc w:val="left"/>
              <w:rPr>
                <w:rFonts w:hint="eastAsia" w:ascii="Segoe UI" w:hAnsi="Segoe UI" w:eastAsia="Segoe UI" w:cs="Segoe UI"/>
                <w:i w:val="0"/>
                <w:iCs w:val="0"/>
                <w:caps w:val="0"/>
                <w:color w:val="1C1E21"/>
                <w:spacing w:val="0"/>
                <w:sz w:val="25"/>
                <w:szCs w:val="25"/>
              </w:rPr>
            </w:pPr>
            <w:r>
              <w:rPr>
                <w:rFonts w:hint="default" w:ascii="Segoe UI" w:hAnsi="Segoe UI" w:eastAsia="Segoe UI" w:cs="Segoe UI"/>
                <w:i w:val="0"/>
                <w:iCs w:val="0"/>
                <w:caps w:val="0"/>
                <w:color w:val="1C1E21"/>
                <w:spacing w:val="0"/>
                <w:kern w:val="0"/>
                <w:sz w:val="25"/>
                <w:szCs w:val="25"/>
                <w:lang w:val="en-US" w:eastAsia="zh-CN" w:bidi="ar"/>
              </w:rPr>
              <w:t>Antd-Mobile</w:t>
            </w:r>
            <w:r>
              <w:rPr>
                <w:rFonts w:hint="eastAsia" w:ascii="Segoe UI" w:hAnsi="Segoe UI" w:eastAsia="Segoe UI" w:cs="Segoe UI"/>
                <w:i w:val="0"/>
                <w:iCs w:val="0"/>
                <w:caps w:val="0"/>
                <w:color w:val="1C1E21"/>
                <w:spacing w:val="0"/>
                <w:sz w:val="25"/>
                <w:szCs w:val="25"/>
              </w:rPr>
              <w:t>是基于 React 的移动端 UI 组件库，由阿里巴巴团队开发并维护。它提供了一套丰富且高质量的移动端组件，包括按钮、表单、导航栏、列表等，帮助开发者快速构建美观且功能丰富的移动端应用。Antd-Mobile 的组件设计遵循移动端的最佳实践，具有良好的用户体验和兼容性。</w:t>
            </w:r>
          </w:p>
          <w:p>
            <w:pPr>
              <w:keepNext w:val="0"/>
              <w:keepLines w:val="0"/>
              <w:widowControl/>
              <w:suppressLineNumbers w:val="0"/>
              <w:autoSpaceDE w:val="0"/>
              <w:autoSpaceDN w:val="0"/>
              <w:spacing w:before="238" w:beforeAutospacing="0" w:after="0" w:afterAutospacing="0" w:line="392" w:lineRule="exact"/>
              <w:ind w:left="950" w:leftChars="0" w:right="950" w:rightChars="0"/>
              <w:jc w:val="left"/>
              <w:rPr>
                <w:rFonts w:hint="default" w:ascii="Segoe UI" w:hAnsi="Segoe UI" w:eastAsia="Segoe UI" w:cs="Segoe UI"/>
                <w:i w:val="0"/>
                <w:iCs w:val="0"/>
                <w:caps w:val="0"/>
                <w:color w:val="1C1E21"/>
                <w:spacing w:val="0"/>
                <w:sz w:val="25"/>
                <w:szCs w:val="25"/>
              </w:rPr>
            </w:pPr>
            <w:r>
              <w:rPr>
                <w:rFonts w:hint="default" w:ascii="Segoe UI" w:hAnsi="Segoe UI" w:eastAsia="Segoe UI" w:cs="Segoe UI"/>
                <w:i w:val="0"/>
                <w:iCs w:val="0"/>
                <w:caps w:val="0"/>
                <w:color w:val="1C1E21"/>
                <w:spacing w:val="0"/>
                <w:kern w:val="0"/>
                <w:sz w:val="25"/>
                <w:szCs w:val="25"/>
                <w:lang w:val="en-US" w:eastAsia="zh-CN" w:bidi="ar"/>
              </w:rPr>
              <w:t>2.2 组件介绍</w:t>
            </w:r>
          </w:p>
          <w:p>
            <w:pPr>
              <w:keepNext w:val="0"/>
              <w:keepLines w:val="0"/>
              <w:widowControl/>
              <w:suppressLineNumbers w:val="0"/>
              <w:autoSpaceDE w:val="0"/>
              <w:autoSpaceDN w:val="0"/>
              <w:spacing w:before="238" w:beforeAutospacing="0" w:after="0" w:afterAutospacing="0" w:line="392" w:lineRule="exact"/>
              <w:ind w:left="950" w:leftChars="0" w:right="950" w:rightChars="0"/>
              <w:jc w:val="left"/>
              <w:rPr>
                <w:rFonts w:hint="default" w:ascii="Segoe UI" w:hAnsi="Segoe UI" w:eastAsia="Segoe UI" w:cs="Segoe UI"/>
                <w:i w:val="0"/>
                <w:iCs w:val="0"/>
                <w:caps w:val="0"/>
                <w:color w:val="1C1E21"/>
                <w:spacing w:val="0"/>
                <w:sz w:val="25"/>
                <w:szCs w:val="25"/>
              </w:rPr>
            </w:pPr>
            <w:r>
              <w:rPr>
                <w:rFonts w:hint="default" w:ascii="Segoe UI" w:hAnsi="Segoe UI" w:eastAsia="Segoe UI" w:cs="Segoe UI"/>
                <w:i w:val="0"/>
                <w:iCs w:val="0"/>
                <w:caps w:val="0"/>
                <w:color w:val="1C1E21"/>
                <w:spacing w:val="0"/>
                <w:kern w:val="0"/>
                <w:sz w:val="25"/>
                <w:szCs w:val="25"/>
                <w:lang w:val="en-US" w:eastAsia="zh-CN" w:bidi="ar"/>
              </w:rPr>
              <w:t>TaskInput 组件：用于输入待办事项名称的输入框组件。用户可以在输入框中输入待办事项名称，并点击添加按钮将其添加到列表中。</w:t>
            </w:r>
          </w:p>
          <w:p>
            <w:pPr>
              <w:keepNext w:val="0"/>
              <w:keepLines w:val="0"/>
              <w:widowControl/>
              <w:suppressLineNumbers w:val="0"/>
              <w:autoSpaceDE w:val="0"/>
              <w:autoSpaceDN w:val="0"/>
              <w:spacing w:before="238" w:beforeAutospacing="0" w:after="0" w:afterAutospacing="0" w:line="392" w:lineRule="exact"/>
              <w:ind w:left="950" w:leftChars="0" w:right="950" w:rightChars="0"/>
              <w:jc w:val="left"/>
              <w:rPr>
                <w:rFonts w:hint="default" w:ascii="Segoe UI" w:hAnsi="Segoe UI" w:eastAsia="Segoe UI" w:cs="Segoe UI"/>
                <w:i w:val="0"/>
                <w:iCs w:val="0"/>
                <w:caps w:val="0"/>
                <w:color w:val="1C1E21"/>
                <w:spacing w:val="0"/>
                <w:sz w:val="25"/>
                <w:szCs w:val="25"/>
              </w:rPr>
            </w:pPr>
            <w:r>
              <w:rPr>
                <w:rFonts w:hint="default" w:ascii="Segoe UI" w:hAnsi="Segoe UI" w:eastAsia="Segoe UI" w:cs="Segoe UI"/>
                <w:i w:val="0"/>
                <w:iCs w:val="0"/>
                <w:caps w:val="0"/>
                <w:color w:val="1C1E21"/>
                <w:spacing w:val="0"/>
                <w:kern w:val="0"/>
                <w:sz w:val="25"/>
                <w:szCs w:val="25"/>
                <w:lang w:val="en-US" w:eastAsia="zh-CN" w:bidi="ar"/>
              </w:rPr>
              <w:t>TaskItem 组件：展示单个待办事项的组件。每个 TaskItem 组件包括待办事项名称、状态指示符（已完成/未完成）和删除按钮。用户可以点击状态指示符切换待办事项的状态，也可以点击删除按钮将其从列表中移除。</w:t>
            </w:r>
          </w:p>
          <w:p>
            <w:pPr>
              <w:keepNext w:val="0"/>
              <w:keepLines w:val="0"/>
              <w:widowControl/>
              <w:suppressLineNumbers w:val="0"/>
              <w:autoSpaceDE w:val="0"/>
              <w:autoSpaceDN w:val="0"/>
              <w:spacing w:before="238" w:beforeAutospacing="0" w:after="0" w:afterAutospacing="0" w:line="392" w:lineRule="exact"/>
              <w:ind w:left="950" w:leftChars="0" w:right="950" w:rightChars="0"/>
              <w:jc w:val="left"/>
              <w:rPr>
                <w:rFonts w:hint="default" w:ascii="Segoe UI" w:hAnsi="Segoe UI" w:eastAsia="Segoe UI" w:cs="Segoe UI"/>
                <w:i w:val="0"/>
                <w:iCs w:val="0"/>
                <w:caps w:val="0"/>
                <w:color w:val="1C1E21"/>
                <w:spacing w:val="0"/>
                <w:sz w:val="25"/>
                <w:szCs w:val="25"/>
              </w:rPr>
            </w:pPr>
            <w:r>
              <w:rPr>
                <w:rFonts w:hint="default" w:ascii="Segoe UI" w:hAnsi="Segoe UI" w:eastAsia="Segoe UI" w:cs="Segoe UI"/>
                <w:i w:val="0"/>
                <w:iCs w:val="0"/>
                <w:caps w:val="0"/>
                <w:color w:val="1C1E21"/>
                <w:spacing w:val="0"/>
                <w:kern w:val="0"/>
                <w:sz w:val="25"/>
                <w:szCs w:val="25"/>
                <w:lang w:val="en-US" w:eastAsia="zh-CN" w:bidi="ar"/>
              </w:rPr>
              <w:t>TaskList 组件：展示待办事项列表的组件。根据用户的筛选条件（全部、已完成、未完成），显示不同的待办事项列表。列表中的每个待办事项都由一个 TaskItem 组件表示。</w:t>
            </w:r>
          </w:p>
          <w:p>
            <w:pPr>
              <w:keepNext w:val="0"/>
              <w:keepLines w:val="0"/>
              <w:widowControl/>
              <w:suppressLineNumbers w:val="0"/>
              <w:spacing w:before="0" w:beforeAutospacing="1" w:after="200" w:afterAutospacing="0" w:line="273" w:lineRule="auto"/>
              <w:ind w:left="994" w:leftChars="452" w:right="0" w:firstLine="0" w:firstLineChars="0"/>
              <w:jc w:val="left"/>
            </w:pPr>
            <w:r>
              <w:rPr>
                <w:rFonts w:hint="default" w:ascii="Segoe UI" w:hAnsi="Segoe UI" w:eastAsia="Segoe UI" w:cs="Segoe UI"/>
                <w:i w:val="0"/>
                <w:iCs w:val="0"/>
                <w:caps w:val="0"/>
                <w:color w:val="1C1E21"/>
                <w:spacing w:val="0"/>
                <w:kern w:val="0"/>
                <w:sz w:val="25"/>
                <w:szCs w:val="25"/>
                <w:lang w:val="en-US" w:eastAsia="zh-CN" w:bidi="ar"/>
              </w:rPr>
              <w:t>FilterButton 组件：用于切换筛选条件的按钮组件。用户可以通过点击不同的 FilterButton 组件来选择查看全部待办事项、已完成的或未完成的待办事项</w:t>
            </w:r>
          </w:p>
          <w:p>
            <w:pPr>
              <w:widowControl/>
              <w:autoSpaceDE w:val="0"/>
              <w:autoSpaceDN w:val="0"/>
              <w:spacing w:before="26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numPr>
                <w:ilvl w:val="0"/>
                <w:numId w:val="7"/>
              </w:numPr>
              <w:autoSpaceDE w:val="0"/>
              <w:autoSpaceDN w:val="0"/>
              <w:spacing w:before="238" w:after="0" w:line="392" w:lineRule="exact"/>
              <w:ind w:left="950" w:right="950" w:firstLine="0"/>
              <w:jc w:val="left"/>
              <w:rPr>
                <w:rFonts w:ascii="Calibri" w:hAnsi="Calibri" w:eastAsia="Calibri"/>
                <w:b w:val="0"/>
                <w:i w:val="0"/>
                <w:color w:val="2E5496"/>
                <w:sz w:val="32"/>
              </w:rPr>
            </w:pPr>
            <w:r>
              <w:rPr>
                <w:rFonts w:ascii="Calibri" w:hAnsi="Calibri" w:eastAsia="Calibri"/>
                <w:b w:val="0"/>
                <w:i w:val="0"/>
                <w:color w:val="2E5496"/>
                <w:sz w:val="32"/>
              </w:rPr>
              <w:t>状态管理</w:t>
            </w:r>
          </w:p>
          <w:p>
            <w:pPr>
              <w:widowControl/>
              <w:autoSpaceDE w:val="0"/>
              <w:autoSpaceDN w:val="0"/>
              <w:spacing w:before="122" w:after="0" w:line="318" w:lineRule="exact"/>
              <w:ind w:left="1062" w:right="1062" w:firstLine="0"/>
              <w:jc w:val="left"/>
            </w:pPr>
            <w:r>
              <w:rPr>
                <w:rFonts w:hint="eastAsia" w:ascii="Calibri" w:hAnsi="Calibri" w:eastAsia="宋体"/>
                <w:b w:val="0"/>
                <w:i w:val="0"/>
                <w:color w:val="2E5496"/>
                <w:sz w:val="26"/>
                <w:lang w:val="en-US" w:eastAsia="zh-CN"/>
              </w:rPr>
              <w:t>3</w:t>
            </w:r>
            <w:r>
              <w:rPr>
                <w:rFonts w:ascii="Calibri" w:hAnsi="Calibri" w:eastAsia="Calibri"/>
                <w:b w:val="0"/>
                <w:i w:val="0"/>
                <w:color w:val="2E5496"/>
                <w:sz w:val="26"/>
              </w:rPr>
              <w:t>.1.</w:t>
            </w:r>
            <w:r>
              <w:rPr>
                <w:rFonts w:ascii="ArialMT" w:hAnsi="ArialMT" w:eastAsia="ArialMT"/>
                <w:b w:val="0"/>
                <w:i w:val="0"/>
                <w:color w:val="2E5496"/>
                <w:sz w:val="26"/>
              </w:rPr>
              <w:t xml:space="preserve"> </w:t>
            </w:r>
            <w:r>
              <w:rPr>
                <w:rFonts w:ascii="Calibri" w:hAnsi="Calibri" w:eastAsia="Calibri"/>
                <w:b w:val="0"/>
                <w:i w:val="0"/>
                <w:color w:val="2E5496"/>
                <w:sz w:val="26"/>
              </w:rPr>
              <w:t>终极版</w:t>
            </w:r>
          </w:p>
          <w:p>
            <w:pPr>
              <w:widowControl/>
              <w:autoSpaceDE w:val="0"/>
              <w:autoSpaceDN w:val="0"/>
              <w:spacing w:before="112" w:after="0" w:line="278" w:lineRule="exact"/>
              <w:ind w:left="1062" w:right="890" w:firstLine="0"/>
              <w:jc w:val="both"/>
            </w:pPr>
            <w:r>
              <w:rPr>
                <w:rFonts w:ascii="TimesNewRomanPSMT" w:hAnsi="TimesNewRomanPSMT" w:eastAsia="TimesNewRomanPSMT"/>
                <w:b w:val="0"/>
                <w:i w:val="0"/>
                <w:color w:val="000000"/>
                <w:sz w:val="24"/>
              </w:rPr>
              <w:t xml:space="preserve">Redux </w:t>
            </w:r>
            <w:r>
              <w:rPr>
                <w:rFonts w:hint="eastAsia" w:ascii="TimesNewRomanPSMT" w:hAnsi="TimesNewRomanPSMT" w:eastAsia="宋体"/>
                <w:b w:val="0"/>
                <w:i w:val="0"/>
                <w:color w:val="000000"/>
                <w:sz w:val="24"/>
                <w:lang w:val="en-US" w:eastAsia="zh-CN"/>
              </w:rPr>
              <w:t>Tookit</w:t>
            </w:r>
            <w:r>
              <w:rPr>
                <w:rFonts w:ascii="Segoe UI" w:hAnsi="Segoe UI" w:eastAsia="Segoe UI" w:cs="Segoe UI"/>
                <w:i w:val="0"/>
                <w:iCs w:val="0"/>
                <w:caps w:val="0"/>
                <w:color w:val="1C1E21"/>
                <w:spacing w:val="0"/>
                <w:sz w:val="25"/>
                <w:szCs w:val="25"/>
              </w:rPr>
              <w:t>是 Redux 官方强烈推荐，开箱即用的一个高效的 Redux 开发工具集。它旨在成为标准的 Redux 逻辑开发模式，我们强烈建议你使用它</w:t>
            </w:r>
            <w:r>
              <w:rPr>
                <w:rFonts w:hint="eastAsia" w:ascii="Segoe UI" w:hAnsi="Segoe UI" w:eastAsia="宋体" w:cs="Segoe UI"/>
                <w:i w:val="0"/>
                <w:iCs w:val="0"/>
                <w:caps w:val="0"/>
                <w:color w:val="1C1E21"/>
                <w:spacing w:val="0"/>
                <w:sz w:val="25"/>
                <w:szCs w:val="25"/>
                <w:lang w:eastAsia="zh-CN"/>
              </w:rPr>
              <w:t>，</w:t>
            </w:r>
            <w:r>
              <w:rPr>
                <w:rFonts w:ascii="TimesNewRomanPSMT" w:hAnsi="TimesNewRomanPSMT" w:eastAsia="TimesNewRomanPSMT"/>
                <w:b w:val="0"/>
                <w:i w:val="0"/>
                <w:color w:val="000000"/>
                <w:sz w:val="24"/>
              </w:rPr>
              <w:t>并拥有许多可改善开发体验的功能。</w:t>
            </w:r>
          </w:p>
          <w:p>
            <w:pPr>
              <w:widowControl/>
              <w:autoSpaceDE w:val="0"/>
              <w:autoSpaceDN w:val="0"/>
              <w:spacing w:before="116" w:after="0" w:line="278" w:lineRule="exact"/>
              <w:ind w:left="1062" w:right="890" w:firstLine="0"/>
              <w:jc w:val="left"/>
              <w:rPr>
                <w:rFonts w:hint="eastAsia" w:ascii="Segoe UI" w:hAnsi="Segoe UI" w:eastAsia="宋体" w:cs="Segoe UI"/>
                <w:i w:val="0"/>
                <w:iCs w:val="0"/>
                <w:caps w:val="0"/>
                <w:color w:val="1C1E21"/>
                <w:spacing w:val="0"/>
                <w:sz w:val="25"/>
                <w:szCs w:val="25"/>
                <w:lang w:eastAsia="zh-CN"/>
              </w:rPr>
            </w:pPr>
            <w:r>
              <w:rPr>
                <w:rFonts w:ascii="Segoe UI" w:hAnsi="Segoe UI" w:eastAsia="Segoe UI" w:cs="Segoe UI"/>
                <w:i w:val="0"/>
                <w:iCs w:val="0"/>
                <w:caps w:val="0"/>
                <w:color w:val="1C1E21"/>
                <w:spacing w:val="0"/>
                <w:sz w:val="25"/>
                <w:szCs w:val="25"/>
              </w:rPr>
              <w:t xml:space="preserve">它包括几个实用程序功能，这些功能可以简化最常见场景下的 Redux 开发，包括配置 store、定义 reducer，不可变的更新逻辑、甚至可以立即创建整个状态的 “切片 slice”，而无需手动编写任何 action creator 或者 action type。它还自带了一些最常用的 Redux 插件，例如用于异步逻辑 Redux Thunk，用于编写选择器 selector 的函数 Reselect </w:t>
            </w:r>
            <w:r>
              <w:rPr>
                <w:rFonts w:hint="eastAsia" w:ascii="Segoe UI" w:hAnsi="Segoe UI" w:eastAsia="宋体" w:cs="Segoe UI"/>
                <w:i w:val="0"/>
                <w:iCs w:val="0"/>
                <w:caps w:val="0"/>
                <w:color w:val="1C1E21"/>
                <w:spacing w:val="0"/>
                <w:sz w:val="25"/>
                <w:szCs w:val="25"/>
                <w:lang w:eastAsia="zh-CN"/>
              </w:rPr>
              <w:t>。</w:t>
            </w:r>
          </w:p>
          <w:p>
            <w:pPr>
              <w:widowControl/>
              <w:autoSpaceDE w:val="0"/>
              <w:autoSpaceDN w:val="0"/>
              <w:spacing w:before="116" w:after="0" w:line="278" w:lineRule="exact"/>
              <w:ind w:left="1062" w:right="890" w:firstLine="0"/>
              <w:jc w:val="left"/>
            </w:pPr>
            <w:r>
              <w:rPr>
                <w:rFonts w:ascii="TimesNewRomanPSMT" w:hAnsi="TimesNewRomanPSMT" w:eastAsia="TimesNewRomanPSMT"/>
                <w:b w:val="0"/>
                <w:i w:val="0"/>
                <w:color w:val="000000"/>
                <w:sz w:val="24"/>
              </w:rPr>
              <w:t>我为这个应用程序选择了 redux</w:t>
            </w:r>
            <w:r>
              <w:rPr>
                <w:rFonts w:hint="eastAsia" w:ascii="TimesNewRomanPSMT" w:hAnsi="TimesNewRomanPSMT" w:eastAsia="宋体"/>
                <w:b w:val="0"/>
                <w:i w:val="0"/>
                <w:color w:val="000000"/>
                <w:sz w:val="24"/>
                <w:lang w:val="en-US" w:eastAsia="zh-CN"/>
              </w:rPr>
              <w:t xml:space="preserve"> tookit</w:t>
            </w:r>
            <w:r>
              <w:rPr>
                <w:rFonts w:ascii="TimesNewRomanPSMT" w:hAnsi="TimesNewRomanPSMT" w:eastAsia="TimesNewRomanPSMT"/>
                <w:b w:val="0"/>
                <w:i w:val="0"/>
                <w:color w:val="000000"/>
                <w:sz w:val="24"/>
              </w:rPr>
              <w:t>，redux</w:t>
            </w:r>
            <w:r>
              <w:rPr>
                <w:rFonts w:hint="eastAsia" w:ascii="TimesNewRomanPSMT" w:hAnsi="TimesNewRomanPSMT" w:eastAsia="宋体"/>
                <w:b w:val="0"/>
                <w:i w:val="0"/>
                <w:color w:val="000000"/>
                <w:sz w:val="24"/>
                <w:lang w:val="en-US" w:eastAsia="zh-CN"/>
              </w:rPr>
              <w:t xml:space="preserve"> tookit</w:t>
            </w:r>
            <w:r>
              <w:rPr>
                <w:rFonts w:hint="eastAsia" w:ascii="TimesNewRomanPSMT" w:hAnsi="TimesNewRomanPSMT" w:eastAsia="TimesNewRomanPSMT"/>
                <w:b w:val="0"/>
                <w:i w:val="0"/>
                <w:color w:val="000000"/>
                <w:sz w:val="24"/>
              </w:rPr>
              <w:t xml:space="preserve"> 使得编写好的 </w:t>
            </w:r>
            <w:r>
              <w:rPr>
                <w:rFonts w:ascii="TimesNewRomanPSMT" w:hAnsi="TimesNewRomanPSMT" w:eastAsia="TimesNewRomanPSMT"/>
                <w:b w:val="0"/>
                <w:i w:val="0"/>
                <w:color w:val="000000"/>
                <w:sz w:val="24"/>
              </w:rPr>
              <w:t>redux</w:t>
            </w:r>
            <w:r>
              <w:rPr>
                <w:rFonts w:hint="eastAsia" w:ascii="TimesNewRomanPSMT" w:hAnsi="TimesNewRomanPSMT" w:eastAsia="宋体"/>
                <w:b w:val="0"/>
                <w:i w:val="0"/>
                <w:color w:val="000000"/>
                <w:sz w:val="24"/>
                <w:lang w:val="en-US" w:eastAsia="zh-CN"/>
              </w:rPr>
              <w:t xml:space="preserve"> </w:t>
            </w:r>
            <w:r>
              <w:rPr>
                <w:rFonts w:hint="eastAsia" w:ascii="TimesNewRomanPSMT" w:hAnsi="TimesNewRomanPSMT" w:eastAsia="TimesNewRomanPSMT"/>
                <w:b w:val="0"/>
                <w:i w:val="0"/>
                <w:color w:val="000000"/>
                <w:sz w:val="24"/>
              </w:rPr>
              <w:t xml:space="preserve">应用程序以及加快开发速度变得更加容易。 </w:t>
            </w:r>
            <w:r>
              <w:rPr>
                <w:rFonts w:ascii="TimesNewRomanPSMT" w:hAnsi="TimesNewRomanPSMT" w:eastAsia="TimesNewRomanPSMT"/>
                <w:b w:val="0"/>
                <w:i w:val="0"/>
                <w:color w:val="000000"/>
                <w:sz w:val="24"/>
              </w:rPr>
              <w:t>redux</w:t>
            </w:r>
            <w:r>
              <w:rPr>
                <w:rFonts w:hint="eastAsia" w:ascii="TimesNewRomanPSMT" w:hAnsi="TimesNewRomanPSMT" w:eastAsia="宋体"/>
                <w:b w:val="0"/>
                <w:i w:val="0"/>
                <w:color w:val="000000"/>
                <w:sz w:val="24"/>
                <w:lang w:val="en-US" w:eastAsia="zh-CN"/>
              </w:rPr>
              <w:t xml:space="preserve"> tookit</w:t>
            </w:r>
            <w:r>
              <w:rPr>
                <w:rFonts w:hint="eastAsia" w:ascii="TimesNewRomanPSMT" w:hAnsi="TimesNewRomanPSMT" w:eastAsia="TimesNewRomanPSMT"/>
                <w:b w:val="0"/>
                <w:i w:val="0"/>
                <w:color w:val="000000"/>
                <w:sz w:val="24"/>
              </w:rPr>
              <w:t xml:space="preserve"> 对所有 </w:t>
            </w:r>
            <w:r>
              <w:rPr>
                <w:rFonts w:ascii="TimesNewRomanPSMT" w:hAnsi="TimesNewRomanPSMT" w:eastAsia="TimesNewRomanPSMT"/>
                <w:b w:val="0"/>
                <w:i w:val="0"/>
                <w:color w:val="000000"/>
                <w:sz w:val="24"/>
              </w:rPr>
              <w:t>redux</w:t>
            </w:r>
            <w:r>
              <w:rPr>
                <w:rFonts w:hint="eastAsia" w:ascii="TimesNewRomanPSMT" w:hAnsi="TimesNewRomanPSMT" w:eastAsia="宋体"/>
                <w:b w:val="0"/>
                <w:i w:val="0"/>
                <w:color w:val="000000"/>
                <w:sz w:val="24"/>
                <w:lang w:val="en-US" w:eastAsia="zh-CN"/>
              </w:rPr>
              <w:t xml:space="preserve"> </w:t>
            </w:r>
            <w:r>
              <w:rPr>
                <w:rFonts w:hint="eastAsia" w:ascii="TimesNewRomanPSMT" w:hAnsi="TimesNewRomanPSMT" w:eastAsia="TimesNewRomanPSMT"/>
                <w:b w:val="0"/>
                <w:i w:val="0"/>
                <w:color w:val="000000"/>
                <w:sz w:val="24"/>
              </w:rPr>
              <w:t>用户都有帮助，无论技能水平或者经验如何。可以在新项目开始时添加它，也可以在现有项目中将其用作增量迁移的一部分</w:t>
            </w:r>
            <w:r>
              <w:rPr>
                <w:rFonts w:ascii="TimesNewRomanPSMT" w:hAnsi="TimesNewRomanPSMT" w:eastAsia="TimesNewRomanPSMT"/>
                <w:b w:val="0"/>
                <w:i w:val="0"/>
                <w:color w:val="000000"/>
                <w:sz w:val="24"/>
              </w:rPr>
              <w:t>。</w:t>
            </w:r>
          </w:p>
          <w:p>
            <w:pPr>
              <w:widowControl/>
              <w:autoSpaceDE w:val="0"/>
              <w:autoSpaceDN w:val="0"/>
              <w:spacing w:before="118" w:after="0" w:line="276" w:lineRule="exact"/>
              <w:ind w:left="1062" w:right="890" w:firstLine="0"/>
              <w:jc w:val="both"/>
              <w:rPr>
                <w:rFonts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总体而言，无论你是开发第一个项目的全新 Redux 用户，还是想简化现有应用程序的老手，使用 Redux Toolkit 都可以优化你的代码，使其更可维护</w:t>
            </w:r>
            <w:r>
              <w:rPr>
                <w:rFonts w:ascii="TimesNewRomanPSMT" w:hAnsi="TimesNewRomanPSMT" w:eastAsia="TimesNewRomanPSMT"/>
                <w:b w:val="0"/>
                <w:i w:val="0"/>
                <w:color w:val="000000"/>
                <w:sz w:val="24"/>
              </w:rPr>
              <w:t>。</w:t>
            </w:r>
          </w:p>
          <w:p>
            <w:pPr>
              <w:widowControl/>
              <w:autoSpaceDE w:val="0"/>
              <w:autoSpaceDN w:val="0"/>
              <w:spacing w:before="944" w:after="0" w:line="280" w:lineRule="exact"/>
              <w:ind w:left="1062" w:right="890" w:firstLine="0"/>
              <w:jc w:val="both"/>
            </w:pPr>
            <w:r>
              <w:rPr>
                <w:rFonts w:ascii="TimesNewRomanPSMT" w:hAnsi="TimesNewRomanPSMT" w:eastAsia="TimesNewRomanPSMT"/>
                <w:b w:val="0"/>
                <w:i w:val="0"/>
                <w:color w:val="000000"/>
                <w:sz w:val="24"/>
              </w:rPr>
              <w:t>另一种替代解决方案是 React 库提供的 Context API。然而，以这种方式实现上下文 API 将在功能方面开发“迷你 Redux”，同时失去 Redux 提供的附加功能。</w:t>
            </w:r>
          </w:p>
          <w:p>
            <w:pPr>
              <w:widowControl/>
              <w:autoSpaceDE w:val="0"/>
              <w:autoSpaceDN w:val="0"/>
              <w:spacing w:before="110" w:after="0" w:line="280" w:lineRule="exact"/>
              <w:ind w:left="1062" w:right="890" w:firstLine="0"/>
              <w:jc w:val="both"/>
              <w:rPr>
                <w:rFonts w:ascii="TimesNewRomanPSMT" w:hAnsi="TimesNewRomanPSMT" w:eastAsia="TimesNewRomanPSMT"/>
                <w:b w:val="0"/>
                <w:i w:val="0"/>
                <w:color w:val="000000"/>
                <w:sz w:val="24"/>
              </w:rPr>
            </w:pPr>
            <w:r>
              <w:rPr>
                <w:rFonts w:ascii="TimesNewRomanPSMT" w:hAnsi="TimesNewRomanPSMT" w:eastAsia="TimesNewRomanPSMT"/>
                <w:b w:val="0"/>
                <w:i w:val="0"/>
                <w:color w:val="000000"/>
                <w:sz w:val="24"/>
              </w:rPr>
              <w:t>最后，Redux 的这种实现得到了 Redux Toolkit 的帮助，这是一个由 redux 创建的固执己见的工具集，它提供了各种抽象和生活质量功能 - 减少了实现 Redux 逻辑时传统上所需的样板代码。</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Redux Toolkit 包含：</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1.</w:t>
            </w:r>
            <w:r>
              <w:rPr>
                <w:rFonts w:hint="eastAsia" w:ascii="TimesNewRomanPSMT" w:hAnsi="TimesNewRomanPSMT" w:eastAsia="TimesNewRomanPSMT"/>
                <w:b w:val="0"/>
                <w:i w:val="0"/>
                <w:color w:val="000000"/>
                <w:sz w:val="24"/>
              </w:rPr>
              <w:t>configureStore()：封装了createStore，简化配置项，提供一些现成的默认配置项。它可以自动组合 slice 的 reducer，可以添加任何 Redux 中间件，默认情况下包含 redux-thunk，并开启了 Redux DevTools 扩展</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2.</w:t>
            </w:r>
            <w:r>
              <w:rPr>
                <w:rFonts w:hint="eastAsia" w:ascii="TimesNewRomanPSMT" w:hAnsi="TimesNewRomanPSMT" w:eastAsia="TimesNewRomanPSMT"/>
                <w:b w:val="0"/>
                <w:i w:val="0"/>
                <w:color w:val="000000"/>
                <w:sz w:val="24"/>
              </w:rPr>
              <w:t>createReducer() 帮你将 action type 映射到 reducer 函数，而不是编写 switch...case 语句。另外，它会自动使用 immer 库来让你使用普通的 mutable 代码编写更简单的 immutable 更新，例如 state.todos[3].completed = true。</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3.</w:t>
            </w:r>
            <w:r>
              <w:rPr>
                <w:rFonts w:hint="eastAsia" w:ascii="TimesNewRomanPSMT" w:hAnsi="TimesNewRomanPSMT" w:eastAsia="TimesNewRomanPSMT"/>
                <w:b w:val="0"/>
                <w:i w:val="0"/>
                <w:color w:val="000000"/>
                <w:sz w:val="24"/>
              </w:rPr>
              <w:t>createAction() 生成给定 action type 字符串的 action creator 函数。该函数本身已定义了 toString()，因此可以代替常量类型使用。</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4.</w:t>
            </w:r>
            <w:r>
              <w:rPr>
                <w:rFonts w:hint="eastAsia" w:ascii="TimesNewRomanPSMT" w:hAnsi="TimesNewRomanPSMT" w:eastAsia="TimesNewRomanPSMT"/>
                <w:b w:val="0"/>
                <w:i w:val="0"/>
                <w:color w:val="000000"/>
                <w:sz w:val="24"/>
              </w:rPr>
              <w:t>createSlice() 接收一组 reducer 函数的对象，一个 slice 切片名和初始状态 initial state，并自动生成具有相应 action creator 和 action type 的 slice reducer。</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5.</w:t>
            </w:r>
            <w:r>
              <w:rPr>
                <w:rFonts w:hint="eastAsia" w:ascii="TimesNewRomanPSMT" w:hAnsi="TimesNewRomanPSMT" w:eastAsia="TimesNewRomanPSMT"/>
                <w:b w:val="0"/>
                <w:i w:val="0"/>
                <w:color w:val="000000"/>
                <w:sz w:val="24"/>
              </w:rPr>
              <w:t>createAsyncThunk: 接收一个 action type 字符串和一个返回值为 promise 的函数, 并生成一个 thunk 函数，这个 thunk 函数可以基于之前那个 promise ，dispatch 一组 type 为 pending/fulfilled/rejected 的 action。</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6.</w:t>
            </w:r>
            <w:r>
              <w:rPr>
                <w:rFonts w:hint="eastAsia" w:ascii="TimesNewRomanPSMT" w:hAnsi="TimesNewRomanPSMT" w:eastAsia="TimesNewRomanPSMT"/>
                <w:b w:val="0"/>
                <w:i w:val="0"/>
                <w:color w:val="000000"/>
                <w:sz w:val="24"/>
              </w:rPr>
              <w:t>createEntityAdapter: 生成一系列可复用的 reducer 和 selector，从而管理 store 中的规范化数据。</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宋体"/>
                <w:b w:val="0"/>
                <w:i w:val="0"/>
                <w:color w:val="000000"/>
                <w:sz w:val="24"/>
                <w:lang w:val="en-US" w:eastAsia="zh-CN"/>
              </w:rPr>
              <w:t>7.</w:t>
            </w:r>
            <w:r>
              <w:rPr>
                <w:rFonts w:hint="eastAsia" w:ascii="TimesNewRomanPSMT" w:hAnsi="TimesNewRomanPSMT" w:eastAsia="TimesNewRomanPSMT"/>
                <w:b w:val="0"/>
                <w:i w:val="0"/>
                <w:color w:val="000000"/>
                <w:sz w:val="24"/>
              </w:rPr>
              <w:t>createSelector 来源于 Reselect 库，重新 export 出来以方便使用。</w:t>
            </w:r>
          </w:p>
          <w:p>
            <w:pPr>
              <w:widowControl/>
              <w:autoSpaceDE w:val="0"/>
              <w:autoSpaceDN w:val="0"/>
              <w:spacing w:before="110" w:after="0" w:line="280" w:lineRule="exact"/>
              <w:ind w:left="1062" w:right="890" w:firstLine="0"/>
              <w:jc w:val="both"/>
              <w:rPr>
                <w:rFonts w:hint="eastAsia" w:ascii="TimesNewRomanPSMT" w:hAnsi="TimesNewRomanPSMT" w:eastAsia="TimesNewRomanPSMT"/>
                <w:b w:val="0"/>
                <w:i w:val="0"/>
                <w:color w:val="000000"/>
                <w:sz w:val="24"/>
              </w:rPr>
            </w:pPr>
          </w:p>
          <w:p>
            <w:pPr>
              <w:widowControl/>
              <w:autoSpaceDE w:val="0"/>
              <w:autoSpaceDN w:val="0"/>
              <w:spacing w:before="120" w:after="0" w:line="240" w:lineRule="auto"/>
              <w:ind w:left="840" w:right="840" w:firstLine="0"/>
              <w:jc w:val="right"/>
            </w:pPr>
          </w:p>
          <w:p>
            <w:pPr>
              <w:widowControl/>
              <w:autoSpaceDE w:val="0"/>
              <w:autoSpaceDN w:val="0"/>
              <w:spacing w:before="1994" w:after="0" w:line="266" w:lineRule="exact"/>
              <w:ind w:left="888" w:right="888" w:firstLine="0"/>
              <w:jc w:val="both"/>
            </w:pPr>
            <w:r>
              <w:rPr>
                <w:rFonts w:ascii="TimesNewRomanPSMT" w:hAnsi="TimesNewRomanPSMT" w:eastAsia="TimesNewRomanPSMT"/>
                <w:b w:val="0"/>
                <w:i w:val="0"/>
                <w:color w:val="000000"/>
                <w:sz w:val="24"/>
              </w:rPr>
              <w:t>5</w:t>
            </w:r>
          </w:p>
        </w:tc>
      </w:tr>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122" w:after="0" w:line="318" w:lineRule="exact"/>
              <w:ind w:left="1062" w:right="1062" w:firstLine="0"/>
              <w:jc w:val="left"/>
              <w:rPr>
                <w:rFonts w:hint="default" w:eastAsia="宋体"/>
                <w:lang w:val="en-US" w:eastAsia="zh-CN"/>
              </w:rPr>
            </w:pPr>
            <w:r>
              <w:rPr>
                <w:rFonts w:hint="eastAsia" w:ascii="Calibri" w:hAnsi="Calibri" w:eastAsia="宋体"/>
                <w:b w:val="0"/>
                <w:i w:val="0"/>
                <w:color w:val="2E5496"/>
                <w:sz w:val="26"/>
                <w:lang w:val="en-US" w:eastAsia="zh-CN"/>
              </w:rPr>
              <w:t>3</w:t>
            </w:r>
            <w:r>
              <w:rPr>
                <w:rFonts w:ascii="Calibri" w:hAnsi="Calibri" w:eastAsia="Calibri"/>
                <w:b w:val="0"/>
                <w:i w:val="0"/>
                <w:color w:val="2E5496"/>
                <w:sz w:val="26"/>
              </w:rPr>
              <w:t>.2.</w:t>
            </w:r>
            <w:r>
              <w:rPr>
                <w:rFonts w:ascii="ArialMT" w:hAnsi="ArialMT" w:eastAsia="ArialMT"/>
                <w:b w:val="0"/>
                <w:i w:val="0"/>
                <w:color w:val="2E5496"/>
                <w:sz w:val="26"/>
              </w:rPr>
              <w:t xml:space="preserve"> </w:t>
            </w:r>
            <w:r>
              <w:rPr>
                <w:rFonts w:ascii="Calibri" w:hAnsi="Calibri" w:eastAsia="Calibri"/>
                <w:b w:val="0"/>
                <w:i w:val="0"/>
                <w:color w:val="2E5496"/>
                <w:sz w:val="26"/>
              </w:rPr>
              <w:t>创建</w:t>
            </w:r>
            <w:r>
              <w:rPr>
                <w:rFonts w:hint="eastAsia" w:ascii="Calibri" w:hAnsi="Calibri" w:eastAsia="宋体"/>
                <w:b w:val="0"/>
                <w:i w:val="0"/>
                <w:color w:val="2E5496"/>
                <w:sz w:val="26"/>
                <w:lang w:val="en-US" w:eastAsia="zh-CN"/>
              </w:rPr>
              <w:t>管理库</w:t>
            </w:r>
          </w:p>
          <w:p>
            <w:pPr>
              <w:widowControl/>
              <w:autoSpaceDE w:val="0"/>
              <w:autoSpaceDN w:val="0"/>
              <w:spacing w:before="112" w:after="0" w:line="278" w:lineRule="exact"/>
              <w:ind w:left="1062" w:right="890" w:firstLine="0"/>
              <w:jc w:val="both"/>
            </w:pPr>
            <w:r>
              <w:rPr>
                <w:rFonts w:ascii="TimesNewRomanPSMT" w:hAnsi="TimesNewRomanPSMT" w:eastAsia="TimesNewRomanPSMT"/>
                <w:b w:val="0"/>
                <w:i w:val="0"/>
                <w:color w:val="000000"/>
                <w:sz w:val="24"/>
              </w:rPr>
              <w:t>configureStore API 用于创建应用程序</w:t>
            </w:r>
            <w:r>
              <w:rPr>
                <w:rFonts w:hint="eastAsia" w:ascii="TimesNewRomanPSMT" w:hAnsi="TimesNewRomanPSMT" w:eastAsia="宋体"/>
                <w:b w:val="0"/>
                <w:i w:val="0"/>
                <w:color w:val="000000"/>
                <w:sz w:val="24"/>
                <w:lang w:val="en-US" w:eastAsia="zh-CN"/>
              </w:rPr>
              <w:t>管理</w:t>
            </w:r>
            <w:r>
              <w:rPr>
                <w:rFonts w:ascii="TimesNewRomanPSMT" w:hAnsi="TimesNewRomanPSMT" w:eastAsia="TimesNewRomanPSMT"/>
                <w:b w:val="0"/>
                <w:i w:val="0"/>
                <w:color w:val="000000"/>
                <w:sz w:val="24"/>
              </w:rPr>
              <w:t>。该存储是包含应用程序状态的位置。它提供了简单的配置并自动组合reducers和redux-thunk中间件。</w:t>
            </w:r>
          </w:p>
          <w:p>
            <w:pPr>
              <w:widowControl/>
              <w:autoSpaceDE w:val="0"/>
              <w:autoSpaceDN w:val="0"/>
              <w:spacing w:before="1994" w:after="0" w:line="266" w:lineRule="exact"/>
              <w:ind w:left="888" w:right="888" w:firstLine="0"/>
              <w:jc w:val="right"/>
            </w:pPr>
          </w:p>
          <w:p>
            <w:pPr>
              <w:widowControl/>
              <w:autoSpaceDE w:val="0"/>
              <w:autoSpaceDN w:val="0"/>
              <w:spacing w:before="1994" w:after="0" w:line="266" w:lineRule="exact"/>
              <w:ind w:left="888" w:right="888" w:firstLine="0"/>
              <w:jc w:val="right"/>
              <w:rPr>
                <w:rFonts w:ascii="TimesNewRomanPSMT" w:hAnsi="TimesNewRomanPSMT" w:eastAsia="TimesNewRomanPSMT"/>
                <w:b w:val="0"/>
                <w:i w:val="0"/>
                <w:color w:val="000000"/>
                <w:sz w:val="24"/>
              </w:rPr>
            </w:pPr>
            <w:r>
              <w:drawing>
                <wp:inline distT="0" distB="0" distL="114300" distR="114300">
                  <wp:extent cx="5727700" cy="4335145"/>
                  <wp:effectExtent l="0" t="0" r="2540" b="825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7"/>
                          <a:stretch>
                            <a:fillRect/>
                          </a:stretch>
                        </pic:blipFill>
                        <pic:spPr>
                          <a:xfrm>
                            <a:off x="0" y="0"/>
                            <a:ext cx="5727700" cy="4335145"/>
                          </a:xfrm>
                          <a:prstGeom prst="rect">
                            <a:avLst/>
                          </a:prstGeom>
                          <a:noFill/>
                          <a:ln>
                            <a:noFill/>
                          </a:ln>
                        </pic:spPr>
                      </pic:pic>
                    </a:graphicData>
                  </a:graphic>
                </wp:inline>
              </w:drawing>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r>
              <w:drawing>
                <wp:inline distT="0" distB="0" distL="114300" distR="114300">
                  <wp:extent cx="5727700" cy="4323715"/>
                  <wp:effectExtent l="0" t="0" r="6350" b="63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8"/>
                          <a:stretch>
                            <a:fillRect/>
                          </a:stretch>
                        </pic:blipFill>
                        <pic:spPr>
                          <a:xfrm>
                            <a:off x="0" y="0"/>
                            <a:ext cx="5727700" cy="4323715"/>
                          </a:xfrm>
                          <a:prstGeom prst="rect">
                            <a:avLst/>
                          </a:prstGeom>
                          <a:noFill/>
                          <a:ln>
                            <a:noFill/>
                          </a:ln>
                        </pic:spPr>
                      </pic:pic>
                    </a:graphicData>
                  </a:graphic>
                </wp:inline>
              </w:drawing>
            </w:r>
          </w:p>
          <w:p>
            <w:pPr>
              <w:widowControl/>
              <w:autoSpaceDE w:val="0"/>
              <w:autoSpaceDN w:val="0"/>
              <w:spacing w:before="190" w:after="0" w:line="278" w:lineRule="exact"/>
              <w:ind w:left="1062" w:right="890" w:firstLine="0"/>
              <w:jc w:val="both"/>
            </w:pPr>
            <w:r>
              <w:rPr>
                <w:rFonts w:ascii="TimesNewRomanPSMT" w:hAnsi="TimesNewRomanPSMT" w:eastAsia="TimesNewRomanPSMT"/>
                <w:b w:val="0"/>
                <w:i w:val="0"/>
                <w:color w:val="000000"/>
                <w:sz w:val="24"/>
              </w:rPr>
              <w:t>thunk 在其整个生命周期中调度“启动/成功/失败”操作。为了说明这一点，我们可以查看 redux 开发工具，看看在应用程序初始化时调度了哪些操作。</w:t>
            </w:r>
          </w:p>
          <w:p>
            <w:pPr>
              <w:widowControl/>
              <w:autoSpaceDE w:val="0"/>
              <w:autoSpaceDN w:val="0"/>
              <w:spacing w:before="120" w:after="0" w:line="240" w:lineRule="auto"/>
              <w:ind w:left="836" w:right="836" w:firstLine="0"/>
              <w:jc w:val="right"/>
            </w:pPr>
            <w:r>
              <w:drawing>
                <wp:inline distT="0" distB="0" distL="114300" distR="114300">
                  <wp:extent cx="5727700" cy="1679575"/>
                  <wp:effectExtent l="0" t="0" r="635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27700" cy="1679575"/>
                          </a:xfrm>
                          <a:prstGeom prst="rect">
                            <a:avLst/>
                          </a:prstGeom>
                          <a:noFill/>
                          <a:ln>
                            <a:noFill/>
                          </a:ln>
                        </pic:spPr>
                      </pic:pic>
                    </a:graphicData>
                  </a:graphic>
                </wp:inline>
              </w:drawing>
            </w:r>
          </w:p>
          <w:p>
            <w:pPr>
              <w:widowControl/>
              <w:autoSpaceDE w:val="0"/>
              <w:autoSpaceDN w:val="0"/>
              <w:spacing w:before="212" w:after="0" w:line="266" w:lineRule="exact"/>
              <w:ind w:left="1062" w:right="1062" w:firstLine="0"/>
              <w:jc w:val="left"/>
              <w:rPr>
                <w:rFonts w:ascii="TimesNewRomanPSMT" w:hAnsi="TimesNewRomanPSMT" w:eastAsia="TimesNewRomanPSMT"/>
                <w:b w:val="0"/>
                <w:i w:val="0"/>
                <w:color w:val="000000"/>
                <w:sz w:val="24"/>
              </w:rPr>
            </w:pPr>
          </w:p>
          <w:p>
            <w:pPr>
              <w:widowControl/>
              <w:autoSpaceDE w:val="0"/>
              <w:autoSpaceDN w:val="0"/>
              <w:spacing w:before="212" w:after="0" w:line="266" w:lineRule="exact"/>
              <w:ind w:left="1062" w:right="1062" w:firstLine="0"/>
              <w:jc w:val="left"/>
            </w:pPr>
            <w:r>
              <w:rPr>
                <w:rFonts w:ascii="TimesNewRomanPSMT" w:hAnsi="TimesNewRomanPSMT" w:eastAsia="TimesNewRomanPSMT"/>
                <w:b w:val="0"/>
                <w:i w:val="0"/>
                <w:color w:val="000000"/>
                <w:sz w:val="24"/>
              </w:rPr>
              <w:t>然后可以使用化简器和“构建器回调”符号来处理这些操作。</w:t>
            </w:r>
          </w:p>
          <w:p>
            <w:pPr>
              <w:widowControl/>
              <w:autoSpaceDE w:val="0"/>
              <w:autoSpaceDN w:val="0"/>
              <w:spacing w:before="950" w:after="0" w:line="240" w:lineRule="auto"/>
              <w:ind w:left="836" w:right="836" w:firstLine="0"/>
              <w:jc w:val="right"/>
            </w:pPr>
          </w:p>
          <w:p>
            <w:pPr>
              <w:widowControl/>
              <w:autoSpaceDE w:val="0"/>
              <w:autoSpaceDN w:val="0"/>
              <w:spacing w:before="2086" w:after="0" w:line="266" w:lineRule="exact"/>
              <w:ind w:right="888"/>
              <w:jc w:val="both"/>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p>
      <w:pPr>
        <w:widowControl/>
        <w:autoSpaceDE w:val="0"/>
        <w:autoSpaceDN w:val="0"/>
        <w:spacing w:before="0" w:after="0" w:line="14"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1346" w:after="0" w:line="292" w:lineRule="exact"/>
              <w:ind w:left="1062" w:right="1062" w:firstLine="0"/>
              <w:jc w:val="left"/>
              <w:rPr>
                <w:rFonts w:hint="eastAsia" w:ascii="Calibri" w:hAnsi="Calibri" w:eastAsia="宋体"/>
                <w:b w:val="0"/>
                <w:i w:val="0"/>
                <w:color w:val="1E3763"/>
                <w:sz w:val="24"/>
                <w:lang w:val="en-US" w:eastAsia="zh-CN"/>
              </w:rPr>
            </w:pPr>
            <w:r>
              <w:rPr>
                <w:rFonts w:ascii="Calibri" w:hAnsi="Calibri" w:eastAsia="Calibri"/>
                <w:b w:val="0"/>
                <w:i w:val="0"/>
                <w:color w:val="1E3763"/>
                <w:sz w:val="24"/>
              </w:rPr>
              <w:t>创建</w:t>
            </w:r>
            <w:r>
              <w:rPr>
                <w:rFonts w:hint="eastAsia" w:ascii="Calibri" w:hAnsi="Calibri" w:eastAsia="宋体"/>
                <w:b w:val="0"/>
                <w:i w:val="0"/>
                <w:color w:val="1E3763"/>
                <w:sz w:val="24"/>
                <w:lang w:val="en-US" w:eastAsia="zh-CN"/>
              </w:rPr>
              <w:t>待办事项</w:t>
            </w:r>
            <w:r>
              <w:rPr>
                <w:rFonts w:hint="eastAsia" w:ascii="Calibri" w:hAnsi="Calibri" w:eastAsia="宋体"/>
                <w:b w:val="0"/>
                <w:i w:val="0"/>
                <w:color w:val="1E3763"/>
                <w:sz w:val="24"/>
                <w:lang w:val="en-US" w:eastAsia="zh-CN"/>
              </w:rPr>
              <w:br w:type="textWrapping"/>
            </w:r>
            <w:r>
              <w:rPr>
                <w:rFonts w:hint="eastAsia" w:ascii="Calibri" w:hAnsi="Calibri" w:eastAsia="宋体"/>
                <w:b w:val="0"/>
                <w:i w:val="0"/>
                <w:color w:val="1E3763"/>
                <w:sz w:val="24"/>
                <w:lang w:val="en-US" w:eastAsia="zh-CN"/>
              </w:rPr>
              <w:t>在 TaskInput 组件中输入待办事项名称，点击添加按钮即可将其添加到列表中</w:t>
            </w:r>
          </w:p>
          <w:p>
            <w:pPr>
              <w:widowControl/>
              <w:autoSpaceDE w:val="0"/>
              <w:autoSpaceDN w:val="0"/>
              <w:spacing w:before="120" w:after="0" w:line="240" w:lineRule="auto"/>
              <w:ind w:left="836" w:right="836" w:firstLine="0"/>
              <w:jc w:val="right"/>
            </w:pPr>
            <w:r>
              <w:drawing>
                <wp:inline distT="0" distB="0" distL="114300" distR="114300">
                  <wp:extent cx="5727700" cy="2854960"/>
                  <wp:effectExtent l="0" t="0" r="254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727700" cy="2854960"/>
                          </a:xfrm>
                          <a:prstGeom prst="rect">
                            <a:avLst/>
                          </a:prstGeom>
                          <a:noFill/>
                          <a:ln>
                            <a:noFill/>
                          </a:ln>
                        </pic:spPr>
                      </pic:pic>
                    </a:graphicData>
                  </a:graphic>
                </wp:inline>
              </w:drawing>
            </w:r>
          </w:p>
          <w:p>
            <w:pPr>
              <w:widowControl/>
              <w:autoSpaceDE w:val="0"/>
              <w:autoSpaceDN w:val="0"/>
              <w:spacing w:before="196" w:after="0" w:line="278" w:lineRule="exact"/>
              <w:ind w:left="1062" w:right="890" w:firstLine="0"/>
              <w:jc w:val="both"/>
              <w:rPr>
                <w:rFonts w:ascii="TimesNewRomanPSMT" w:hAnsi="TimesNewRomanPSMT" w:eastAsia="TimesNewRomanPSMT"/>
                <w:b w:val="0"/>
                <w:i w:val="0"/>
                <w:color w:val="000000"/>
                <w:sz w:val="24"/>
              </w:rPr>
            </w:pPr>
          </w:p>
          <w:p>
            <w:pPr>
              <w:widowControl/>
              <w:autoSpaceDE w:val="0"/>
              <w:autoSpaceDN w:val="0"/>
              <w:spacing w:before="104" w:after="0" w:line="284" w:lineRule="exact"/>
              <w:ind w:left="1062" w:right="890" w:firstLine="0"/>
              <w:jc w:val="left"/>
            </w:pPr>
            <w:r>
              <w:rPr>
                <w:rFonts w:hint="eastAsia" w:ascii="TimesNewRomanPSMT" w:hAnsi="TimesNewRomanPSMT" w:eastAsia="TimesNewRomanPSMT"/>
                <w:b w:val="0"/>
                <w:i w:val="0"/>
                <w:color w:val="000000"/>
                <w:sz w:val="24"/>
              </w:rPr>
              <w:t>onSubmit</w:t>
            </w:r>
            <w:r>
              <w:rPr>
                <w:rFonts w:ascii="TimesNewRomanPSMT" w:hAnsi="TimesNewRomanPSMT" w:eastAsia="TimesNewRomanPSMT"/>
                <w:b w:val="0"/>
                <w:i w:val="0"/>
                <w:color w:val="000000"/>
                <w:sz w:val="24"/>
              </w:rPr>
              <w:t xml:space="preserve">是一个 </w:t>
            </w:r>
            <w:r>
              <w:rPr>
                <w:rFonts w:hint="eastAsia" w:ascii="TimesNewRomanPSMT" w:hAnsi="TimesNewRomanPSMT" w:eastAsia="宋体"/>
                <w:b w:val="0"/>
                <w:i w:val="0"/>
                <w:color w:val="000000"/>
                <w:sz w:val="24"/>
                <w:lang w:val="en-US" w:eastAsia="zh-CN"/>
              </w:rPr>
              <w:t>表单提交函数</w:t>
            </w:r>
            <w:r>
              <w:rPr>
                <w:rFonts w:ascii="TimesNewRomanPSMT" w:hAnsi="TimesNewRomanPSMT" w:eastAsia="TimesNewRomanPSMT"/>
                <w:b w:val="0"/>
                <w:i w:val="0"/>
                <w:color w:val="000000"/>
                <w:sz w:val="24"/>
              </w:rPr>
              <w:t>，它</w:t>
            </w:r>
            <w:r>
              <w:rPr>
                <w:rFonts w:hint="eastAsia" w:ascii="TimesNewRomanPSMT" w:hAnsi="TimesNewRomanPSMT" w:eastAsia="宋体"/>
                <w:b w:val="0"/>
                <w:i w:val="0"/>
                <w:color w:val="000000"/>
                <w:sz w:val="24"/>
                <w:lang w:val="en-US" w:eastAsia="zh-CN"/>
              </w:rPr>
              <w:t>获取form数据</w:t>
            </w:r>
            <w:r>
              <w:rPr>
                <w:rFonts w:ascii="TimesNewRomanPSMT" w:hAnsi="TimesNewRomanPSMT" w:eastAsia="TimesNewRomanPSMT"/>
                <w:b w:val="0"/>
                <w:i w:val="0"/>
                <w:color w:val="000000"/>
                <w:sz w:val="24"/>
              </w:rPr>
              <w:t>，创建一个新</w:t>
            </w:r>
            <w:r>
              <w:rPr>
                <w:rFonts w:hint="eastAsia" w:ascii="Calibri" w:hAnsi="Calibri" w:eastAsia="宋体"/>
                <w:b w:val="0"/>
                <w:i w:val="0"/>
                <w:color w:val="1E3763"/>
                <w:sz w:val="24"/>
                <w:lang w:val="en-US" w:eastAsia="zh-CN"/>
              </w:rPr>
              <w:t>待办事项</w:t>
            </w:r>
            <w:r>
              <w:rPr>
                <w:rFonts w:ascii="TimesNewRomanPSMT" w:hAnsi="TimesNewRomanPSMT" w:eastAsia="TimesNewRomanPSMT"/>
                <w:b w:val="0"/>
                <w:i w:val="0"/>
                <w:color w:val="000000"/>
                <w:sz w:val="24"/>
              </w:rPr>
              <w:t>，并将其保存在</w:t>
            </w:r>
            <w:r>
              <w:rPr>
                <w:rFonts w:hint="eastAsia" w:ascii="TimesNewRomanPSMT" w:hAnsi="TimesNewRomanPSMT" w:eastAsia="宋体"/>
                <w:b w:val="0"/>
                <w:i w:val="0"/>
                <w:color w:val="000000"/>
                <w:sz w:val="24"/>
                <w:lang w:val="en-US" w:eastAsia="zh-CN"/>
              </w:rPr>
              <w:t>redux</w:t>
            </w:r>
            <w:r>
              <w:rPr>
                <w:rFonts w:ascii="TimesNewRomanPSMT" w:hAnsi="TimesNewRomanPSMT" w:eastAsia="TimesNewRomanPSMT"/>
                <w:b w:val="0"/>
                <w:i w:val="0"/>
                <w:color w:val="000000"/>
                <w:sz w:val="24"/>
              </w:rPr>
              <w:t>中。唯一的 id 是通过</w:t>
            </w:r>
            <w:r>
              <w:rPr>
                <w:rFonts w:hint="eastAsia" w:ascii="TimesNewRomanPSMT" w:hAnsi="TimesNewRomanPSMT" w:eastAsia="宋体"/>
                <w:b w:val="0"/>
                <w:i w:val="0"/>
                <w:color w:val="000000"/>
                <w:sz w:val="24"/>
                <w:lang w:val="en-US" w:eastAsia="zh-CN"/>
              </w:rPr>
              <w:t>数组长度</w:t>
            </w:r>
            <w:r>
              <w:rPr>
                <w:rFonts w:ascii="TimesNewRomanPSMT" w:hAnsi="TimesNewRomanPSMT" w:eastAsia="TimesNewRomanPSMT"/>
                <w:b w:val="0"/>
                <w:i w:val="0"/>
                <w:color w:val="000000"/>
                <w:sz w:val="24"/>
              </w:rPr>
              <w:t>生成的</w:t>
            </w:r>
            <w:r>
              <w:rPr>
                <w:rFonts w:hint="eastAsia" w:ascii="TimesNewRomanPSMT" w:hAnsi="TimesNewRomanPSMT" w:eastAsia="宋体"/>
                <w:b w:val="0"/>
                <w:i w:val="0"/>
                <w:color w:val="000000"/>
                <w:sz w:val="24"/>
                <w:lang w:eastAsia="zh-CN"/>
              </w:rPr>
              <w:t>。</w:t>
            </w:r>
          </w:p>
          <w:p>
            <w:pPr>
              <w:widowControl/>
              <w:autoSpaceDE w:val="0"/>
              <w:autoSpaceDN w:val="0"/>
              <w:spacing w:before="2056" w:after="0" w:line="266" w:lineRule="exact"/>
              <w:ind w:left="888" w:right="888" w:firstLine="0"/>
              <w:jc w:val="right"/>
            </w:pPr>
          </w:p>
          <w:p>
            <w:pPr>
              <w:widowControl/>
              <w:autoSpaceDE w:val="0"/>
              <w:autoSpaceDN w:val="0"/>
              <w:spacing w:before="2056" w:after="0" w:line="266" w:lineRule="exact"/>
              <w:ind w:left="888" w:right="888" w:firstLine="0"/>
              <w:jc w:val="right"/>
            </w:pPr>
          </w:p>
          <w:p>
            <w:pPr>
              <w:widowControl/>
              <w:autoSpaceDE w:val="0"/>
              <w:autoSpaceDN w:val="0"/>
              <w:spacing w:before="2056" w:after="0" w:line="266" w:lineRule="exact"/>
              <w:ind w:left="888" w:right="888" w:firstLine="0"/>
              <w:jc w:val="right"/>
            </w:pPr>
          </w:p>
          <w:p>
            <w:pPr>
              <w:widowControl/>
              <w:autoSpaceDE w:val="0"/>
              <w:autoSpaceDN w:val="0"/>
              <w:spacing w:before="205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r>
              <w:drawing>
                <wp:inline distT="0" distB="0" distL="114300" distR="114300">
                  <wp:extent cx="5727700" cy="3641725"/>
                  <wp:effectExtent l="0" t="0" r="2540"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727700" cy="3641725"/>
                          </a:xfrm>
                          <a:prstGeom prst="rect">
                            <a:avLst/>
                          </a:prstGeom>
                          <a:noFill/>
                          <a:ln>
                            <a:noFill/>
                          </a:ln>
                        </pic:spPr>
                      </pic:pic>
                    </a:graphicData>
                  </a:graphic>
                </wp:inline>
              </w:drawing>
            </w:r>
          </w:p>
          <w:p>
            <w:pPr>
              <w:widowControl/>
              <w:autoSpaceDE w:val="0"/>
              <w:autoSpaceDN w:val="0"/>
              <w:spacing w:before="202" w:after="0" w:line="294" w:lineRule="exact"/>
              <w:ind w:left="1062" w:right="1062" w:firstLine="0"/>
              <w:jc w:val="left"/>
              <w:rPr>
                <w:rFonts w:hint="default" w:eastAsia="宋体"/>
                <w:lang w:val="en-US" w:eastAsia="zh-CN"/>
              </w:rPr>
            </w:pPr>
            <w:r>
              <w:rPr>
                <w:rFonts w:hint="eastAsia" w:eastAsia="宋体"/>
                <w:lang w:val="en-US" w:eastAsia="zh-CN"/>
              </w:rPr>
              <w:t>获取</w:t>
            </w:r>
            <w:bookmarkStart w:id="0" w:name="OLE_LINK1"/>
            <w:r>
              <w:rPr>
                <w:rFonts w:hint="eastAsia" w:ascii="Calibri" w:hAnsi="Calibri" w:eastAsia="宋体"/>
                <w:b w:val="0"/>
                <w:i w:val="0"/>
                <w:color w:val="1E3763"/>
                <w:sz w:val="24"/>
                <w:lang w:val="en-US" w:eastAsia="zh-CN"/>
              </w:rPr>
              <w:t>待办事项</w:t>
            </w:r>
            <w:bookmarkEnd w:id="0"/>
          </w:p>
          <w:p>
            <w:pPr>
              <w:widowControl/>
              <w:autoSpaceDE w:val="0"/>
              <w:autoSpaceDN w:val="0"/>
              <w:spacing w:before="110" w:after="0" w:line="280" w:lineRule="exact"/>
              <w:ind w:left="1062" w:right="890" w:firstLine="0"/>
              <w:jc w:val="both"/>
              <w:rPr>
                <w:rFonts w:hint="eastAsia" w:ascii="TimesNewRomanPSMT" w:hAnsi="TimesNewRomanPSMT" w:eastAsia="宋体"/>
                <w:b w:val="0"/>
                <w:i w:val="0"/>
                <w:color w:val="000000"/>
                <w:sz w:val="24"/>
                <w:lang w:eastAsia="zh-CN"/>
              </w:rPr>
            </w:pPr>
            <w:r>
              <w:rPr>
                <w:rFonts w:hint="eastAsia" w:ascii="TimesNewRomanPSMT" w:hAnsi="TimesNewRomanPSMT" w:eastAsia="TimesNewRomanPSMT"/>
                <w:b w:val="0"/>
                <w:i w:val="0"/>
                <w:color w:val="000000"/>
                <w:sz w:val="24"/>
              </w:rPr>
              <w:t>useSelector</w:t>
            </w:r>
            <w:r>
              <w:rPr>
                <w:rFonts w:ascii="TimesNewRomanPSMT" w:hAnsi="TimesNewRomanPSMT" w:eastAsia="TimesNewRomanPSMT"/>
                <w:b w:val="0"/>
                <w:i w:val="0"/>
                <w:color w:val="000000"/>
                <w:sz w:val="24"/>
              </w:rPr>
              <w:t>相对简单</w:t>
            </w:r>
            <w:r>
              <w:rPr>
                <w:rFonts w:hint="eastAsia" w:ascii="TimesNewRomanPSMT" w:hAnsi="TimesNewRomanPSMT" w:eastAsia="宋体"/>
                <w:b w:val="0"/>
                <w:i w:val="0"/>
                <w:color w:val="000000"/>
                <w:sz w:val="24"/>
                <w:lang w:eastAsia="zh-CN"/>
              </w:rPr>
              <w:t>。</w:t>
            </w:r>
            <w:r>
              <w:rPr>
                <w:rFonts w:hint="eastAsia" w:ascii="TimesNewRomanPSMT" w:hAnsi="TimesNewRomanPSMT" w:eastAsia="TimesNewRomanPSMT"/>
                <w:b w:val="0"/>
                <w:i w:val="0"/>
                <w:color w:val="000000"/>
                <w:sz w:val="24"/>
              </w:rPr>
              <w:t>函数从 Redux store state 中提取数据</w:t>
            </w:r>
            <w:r>
              <w:rPr>
                <w:rFonts w:hint="eastAsia" w:ascii="TimesNewRomanPSMT" w:hAnsi="TimesNewRomanPSMT" w:eastAsia="宋体"/>
                <w:b w:val="0"/>
                <w:i w:val="0"/>
                <w:color w:val="000000"/>
                <w:sz w:val="24"/>
                <w:lang w:eastAsia="zh-CN"/>
              </w:rPr>
              <w:t>，selector 将以整个 Redux store state 作为唯一的参数被调用。每当函数组件渲染时，selector 就会被运行（除非在组件的前一次渲染后引用没有改变，这样 hooks 就会返回缓存的结果，而不是重新运行 selector）</w:t>
            </w:r>
          </w:p>
          <w:p>
            <w:pPr>
              <w:widowControl/>
              <w:autoSpaceDE w:val="0"/>
              <w:autoSpaceDN w:val="0"/>
              <w:spacing w:before="110" w:after="0" w:line="280" w:lineRule="exact"/>
              <w:ind w:left="1062" w:right="890" w:firstLine="0"/>
              <w:jc w:val="both"/>
              <w:rPr>
                <w:rFonts w:hint="eastAsia" w:ascii="TimesNewRomanPSMT" w:hAnsi="TimesNewRomanPSMT" w:eastAsia="宋体"/>
                <w:b w:val="0"/>
                <w:i w:val="0"/>
                <w:color w:val="000000"/>
                <w:sz w:val="24"/>
                <w:lang w:val="en-US" w:eastAsia="zh-CN"/>
              </w:rPr>
            </w:pPr>
            <w:r>
              <w:rPr>
                <w:rFonts w:hint="eastAsia" w:ascii="TimesNewRomanPSMT" w:hAnsi="TimesNewRomanPSMT" w:eastAsia="宋体"/>
                <w:b w:val="0"/>
                <w:i w:val="0"/>
                <w:color w:val="000000"/>
                <w:sz w:val="24"/>
                <w:lang w:val="en-US" w:eastAsia="zh-CN"/>
              </w:rPr>
              <w:t>点击 FilterButton 组件，选择不同的筛选条件来查看不同的待办事项列表</w:t>
            </w:r>
          </w:p>
          <w:p>
            <w:pPr>
              <w:widowControl/>
              <w:autoSpaceDE w:val="0"/>
              <w:autoSpaceDN w:val="0"/>
              <w:spacing w:before="118" w:after="0" w:line="240" w:lineRule="auto"/>
              <w:ind w:left="836" w:right="836" w:firstLine="0"/>
              <w:jc w:val="center"/>
            </w:pPr>
          </w:p>
          <w:p>
            <w:pPr>
              <w:widowControl/>
              <w:autoSpaceDE w:val="0"/>
              <w:autoSpaceDN w:val="0"/>
              <w:spacing w:before="4036" w:after="0" w:line="266" w:lineRule="exact"/>
              <w:ind w:right="888"/>
              <w:jc w:val="both"/>
            </w:pPr>
            <w:r>
              <w:rPr>
                <w:rFonts w:hint="eastAsia" w:eastAsia="宋体"/>
                <w:lang w:val="en-US" w:eastAsia="zh-CN"/>
              </w:rPr>
              <w:t xml:space="preserve">        </w:t>
            </w:r>
            <w:r>
              <w:drawing>
                <wp:inline distT="0" distB="0" distL="114300" distR="114300">
                  <wp:extent cx="5727700" cy="1687830"/>
                  <wp:effectExtent l="0" t="0" r="2540" b="381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12"/>
                          <a:stretch>
                            <a:fillRect/>
                          </a:stretch>
                        </pic:blipFill>
                        <pic:spPr>
                          <a:xfrm>
                            <a:off x="0" y="0"/>
                            <a:ext cx="5727700" cy="1687830"/>
                          </a:xfrm>
                          <a:prstGeom prst="rect">
                            <a:avLst/>
                          </a:prstGeom>
                          <a:noFill/>
                          <a:ln>
                            <a:noFill/>
                          </a:ln>
                        </pic:spPr>
                      </pic:pic>
                    </a:graphicData>
                  </a:graphic>
                </wp:inline>
              </w:drawing>
            </w:r>
          </w:p>
          <w:p>
            <w:pPr>
              <w:widowControl/>
              <w:autoSpaceDE w:val="0"/>
              <w:autoSpaceDN w:val="0"/>
              <w:spacing w:before="4036" w:after="0" w:line="266" w:lineRule="exact"/>
              <w:ind w:left="888" w:right="888" w:firstLine="0"/>
              <w:jc w:val="both"/>
            </w:pPr>
          </w:p>
          <w:p>
            <w:pPr>
              <w:widowControl/>
              <w:autoSpaceDE w:val="0"/>
              <w:autoSpaceDN w:val="0"/>
              <w:spacing w:before="4036" w:after="0" w:line="266" w:lineRule="exact"/>
              <w:ind w:left="888" w:right="888" w:firstLine="0"/>
              <w:jc w:val="both"/>
            </w:pPr>
          </w:p>
          <w:p>
            <w:pPr>
              <w:widowControl/>
              <w:autoSpaceDE w:val="0"/>
              <w:autoSpaceDN w:val="0"/>
              <w:spacing w:before="4036" w:after="0" w:line="266" w:lineRule="exact"/>
              <w:ind w:left="888" w:right="888" w:firstLine="0"/>
              <w:jc w:val="both"/>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p>
          <w:p>
            <w:pPr>
              <w:widowControl/>
              <w:autoSpaceDE w:val="0"/>
              <w:autoSpaceDN w:val="0"/>
              <w:spacing w:before="596" w:after="0" w:line="292" w:lineRule="exact"/>
              <w:ind w:left="1062" w:right="1062" w:firstLine="0"/>
              <w:jc w:val="left"/>
              <w:rPr>
                <w:rFonts w:hint="eastAsia" w:ascii="Calibri" w:hAnsi="Calibri" w:eastAsia="宋体"/>
                <w:b w:val="0"/>
                <w:i w:val="0"/>
                <w:color w:val="1E3763"/>
                <w:sz w:val="24"/>
                <w:lang w:val="en-US" w:eastAsia="zh-CN"/>
              </w:rPr>
            </w:pPr>
            <w:bookmarkStart w:id="1" w:name="OLE_LINK2"/>
            <w:r>
              <w:rPr>
                <w:rFonts w:ascii="Calibri" w:hAnsi="Calibri" w:eastAsia="Calibri"/>
                <w:b w:val="0"/>
                <w:i w:val="0"/>
                <w:color w:val="1E3763"/>
                <w:sz w:val="24"/>
              </w:rPr>
              <w:t>更新</w:t>
            </w:r>
            <w:r>
              <w:rPr>
                <w:rFonts w:hint="eastAsia" w:ascii="Calibri" w:hAnsi="Calibri" w:eastAsia="宋体"/>
                <w:b w:val="0"/>
                <w:i w:val="0"/>
                <w:color w:val="1E3763"/>
                <w:sz w:val="24"/>
                <w:lang w:val="en-US" w:eastAsia="zh-CN"/>
              </w:rPr>
              <w:t>待办事项</w:t>
            </w:r>
          </w:p>
          <w:p>
            <w:pPr>
              <w:widowControl/>
              <w:autoSpaceDE w:val="0"/>
              <w:autoSpaceDN w:val="0"/>
              <w:spacing w:before="596" w:after="0" w:line="292" w:lineRule="exact"/>
              <w:ind w:left="1062" w:right="1062" w:firstLine="0"/>
              <w:jc w:val="left"/>
              <w:rPr>
                <w:rFonts w:hint="eastAsia" w:ascii="Calibri" w:hAnsi="Calibri" w:eastAsia="宋体"/>
                <w:b w:val="0"/>
                <w:i w:val="0"/>
                <w:color w:val="1E3763"/>
                <w:sz w:val="24"/>
                <w:lang w:val="en-US" w:eastAsia="zh-CN"/>
              </w:rPr>
            </w:pPr>
            <w:r>
              <w:rPr>
                <w:rFonts w:hint="eastAsia" w:ascii="Calibri" w:hAnsi="Calibri" w:eastAsia="宋体"/>
                <w:b w:val="0"/>
                <w:i w:val="0"/>
                <w:color w:val="1E3763"/>
                <w:sz w:val="24"/>
                <w:lang w:val="en-US" w:eastAsia="zh-CN"/>
              </w:rPr>
              <w:t>点击 TaskItem 组件进入编辑模式，修改待办事项名称后保存即可</w:t>
            </w:r>
          </w:p>
          <w:p>
            <w:pPr>
              <w:widowControl/>
              <w:autoSpaceDE w:val="0"/>
              <w:autoSpaceDN w:val="0"/>
              <w:spacing w:before="110" w:after="0" w:line="280" w:lineRule="exact"/>
              <w:ind w:left="1062" w:right="890" w:firstLine="0"/>
              <w:jc w:val="left"/>
            </w:pPr>
            <w:r>
              <w:rPr>
                <w:rFonts w:ascii="TimesNewRomanPSMT" w:hAnsi="TimesNewRomanPSMT" w:eastAsia="TimesNewRomanPSMT"/>
                <w:b w:val="0"/>
                <w:i w:val="0"/>
                <w:color w:val="000000"/>
                <w:sz w:val="24"/>
              </w:rPr>
              <w:t xml:space="preserve">更新数据传统上是一个更复杂的过程。 </w:t>
            </w:r>
            <w:r>
              <w:rPr>
                <w:rFonts w:hint="eastAsia" w:ascii="TimesNewRomanPSMT" w:hAnsi="TimesNewRomanPSMT" w:eastAsia="TimesNewRomanPSMT"/>
                <w:b w:val="0"/>
                <w:i w:val="0"/>
                <w:color w:val="000000"/>
                <w:sz w:val="24"/>
              </w:rPr>
              <w:t>onSubmit</w:t>
            </w:r>
            <w:r>
              <w:rPr>
                <w:rFonts w:hint="eastAsia" w:ascii="TimesNewRomanPSMT" w:hAnsi="TimesNewRomanPSMT" w:eastAsia="宋体"/>
                <w:b w:val="0"/>
                <w:i w:val="0"/>
                <w:color w:val="000000"/>
                <w:sz w:val="24"/>
                <w:lang w:val="en-US" w:eastAsia="zh-CN"/>
              </w:rPr>
              <w:t xml:space="preserve"> 通过判断新增还是编辑</w:t>
            </w:r>
            <w:r>
              <w:rPr>
                <w:rFonts w:ascii="TimesNewRomanPSMT" w:hAnsi="TimesNewRomanPSMT" w:eastAsia="TimesNewRomanPSMT"/>
                <w:b w:val="0"/>
                <w:i w:val="0"/>
                <w:color w:val="000000"/>
                <w:sz w:val="24"/>
              </w:rPr>
              <w:t xml:space="preserve"> </w:t>
            </w:r>
            <w:r>
              <w:rPr>
                <w:rFonts w:hint="eastAsia" w:ascii="TimesNewRomanPSMT" w:hAnsi="TimesNewRomanPSMT" w:eastAsia="宋体"/>
                <w:b w:val="0"/>
                <w:i w:val="0"/>
                <w:color w:val="000000"/>
                <w:sz w:val="24"/>
                <w:lang w:val="en-US" w:eastAsia="zh-CN"/>
              </w:rPr>
              <w:t>获取form</w:t>
            </w:r>
            <w:r>
              <w:rPr>
                <w:rFonts w:ascii="TimesNewRomanPSMT" w:hAnsi="TimesNewRomanPSMT" w:eastAsia="TimesNewRomanPSMT"/>
                <w:b w:val="0"/>
                <w:i w:val="0"/>
                <w:color w:val="000000"/>
                <w:sz w:val="24"/>
              </w:rPr>
              <w:t xml:space="preserve"> 对象作为参数并提取 id、名称、类型和</w:t>
            </w:r>
            <w:r>
              <w:rPr>
                <w:rFonts w:hint="eastAsia" w:ascii="TimesNewRomanPSMT" w:hAnsi="TimesNewRomanPSMT" w:eastAsia="宋体"/>
                <w:b w:val="0"/>
                <w:i w:val="0"/>
                <w:color w:val="000000"/>
                <w:sz w:val="24"/>
                <w:lang w:val="en-US" w:eastAsia="zh-CN"/>
              </w:rPr>
              <w:t>其他信息</w:t>
            </w:r>
            <w:r>
              <w:rPr>
                <w:rFonts w:ascii="TimesNewRomanPSMT" w:hAnsi="TimesNewRomanPSMT" w:eastAsia="TimesNewRomanPSMT"/>
                <w:b w:val="0"/>
                <w:i w:val="0"/>
                <w:color w:val="000000"/>
                <w:sz w:val="24"/>
              </w:rPr>
              <w:t>。</w:t>
            </w:r>
          </w:p>
          <w:p>
            <w:pPr>
              <w:widowControl/>
              <w:autoSpaceDE w:val="0"/>
              <w:autoSpaceDN w:val="0"/>
              <w:spacing w:before="112" w:after="0" w:line="280" w:lineRule="exact"/>
              <w:ind w:left="1062" w:right="890" w:firstLine="0"/>
              <w:jc w:val="left"/>
              <w:rPr>
                <w:rFonts w:hint="default"/>
                <w:lang w:val="en-US"/>
              </w:rPr>
            </w:pPr>
            <w:r>
              <w:rPr>
                <w:rFonts w:ascii="TimesNewRomanPSMT" w:hAnsi="TimesNewRomanPSMT" w:eastAsia="TimesNewRomanPSMT"/>
                <w:b w:val="0"/>
                <w:i w:val="0"/>
                <w:color w:val="000000"/>
                <w:sz w:val="24"/>
              </w:rPr>
              <w:t>该 id 首先用于检查</w:t>
            </w:r>
            <w:r>
              <w:rPr>
                <w:rFonts w:hint="eastAsia" w:ascii="Calibri" w:hAnsi="Calibri" w:eastAsia="宋体"/>
                <w:b w:val="0"/>
                <w:i w:val="0"/>
                <w:color w:val="1E3763"/>
                <w:sz w:val="24"/>
                <w:lang w:val="en-US" w:eastAsia="zh-CN"/>
              </w:rPr>
              <w:t>待办事项</w:t>
            </w:r>
            <w:r>
              <w:rPr>
                <w:rFonts w:ascii="TimesNewRomanPSMT" w:hAnsi="TimesNewRomanPSMT" w:eastAsia="TimesNewRomanPSMT"/>
                <w:b w:val="0"/>
                <w:i w:val="0"/>
                <w:color w:val="000000"/>
                <w:sz w:val="24"/>
              </w:rPr>
              <w:t>是否存在。如果</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不存在，</w:t>
            </w:r>
            <w:r>
              <w:rPr>
                <w:rFonts w:hint="eastAsia" w:ascii="Calibri" w:hAnsi="Calibri" w:eastAsia="宋体"/>
                <w:b w:val="0"/>
                <w:i w:val="0"/>
                <w:color w:val="1E3763"/>
                <w:sz w:val="24"/>
                <w:lang w:val="en-US" w:eastAsia="zh-CN"/>
              </w:rPr>
              <w:t>待办事项不变化。可以更改待办事项名称，状态和照片还有定位</w:t>
            </w:r>
          </w:p>
          <w:bookmarkEnd w:id="1"/>
          <w:p>
            <w:pPr>
              <w:widowControl/>
              <w:autoSpaceDE w:val="0"/>
              <w:autoSpaceDN w:val="0"/>
              <w:spacing w:before="4350" w:after="0" w:line="266" w:lineRule="exact"/>
              <w:ind w:left="888" w:right="888" w:firstLine="0"/>
              <w:jc w:val="right"/>
            </w:pPr>
          </w:p>
          <w:p>
            <w:pPr>
              <w:widowControl/>
              <w:autoSpaceDE w:val="0"/>
              <w:autoSpaceDN w:val="0"/>
              <w:spacing w:before="4350" w:after="0" w:line="266" w:lineRule="exact"/>
              <w:ind w:left="888" w:right="888" w:firstLine="0"/>
              <w:jc w:val="right"/>
            </w:pPr>
          </w:p>
          <w:p>
            <w:pPr>
              <w:widowControl/>
              <w:autoSpaceDE w:val="0"/>
              <w:autoSpaceDN w:val="0"/>
              <w:spacing w:before="4350" w:after="0" w:line="266" w:lineRule="exact"/>
              <w:ind w:left="888" w:right="888" w:firstLine="0"/>
              <w:jc w:val="right"/>
            </w:pPr>
          </w:p>
          <w:p>
            <w:pPr>
              <w:widowControl/>
              <w:autoSpaceDE w:val="0"/>
              <w:autoSpaceDN w:val="0"/>
              <w:spacing w:before="4350"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r>
              <w:drawing>
                <wp:inline distT="0" distB="0" distL="114300" distR="114300">
                  <wp:extent cx="5727700" cy="3738245"/>
                  <wp:effectExtent l="0" t="0" r="2540" b="1079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13"/>
                          <a:stretch>
                            <a:fillRect/>
                          </a:stretch>
                        </pic:blipFill>
                        <pic:spPr>
                          <a:xfrm>
                            <a:off x="0" y="0"/>
                            <a:ext cx="5727700" cy="3738245"/>
                          </a:xfrm>
                          <a:prstGeom prst="rect">
                            <a:avLst/>
                          </a:prstGeom>
                          <a:noFill/>
                          <a:ln>
                            <a:noFill/>
                          </a:ln>
                        </pic:spPr>
                      </pic:pic>
                    </a:graphicData>
                  </a:graphic>
                </wp:inline>
              </w:drawing>
            </w:r>
          </w:p>
          <w:p>
            <w:pPr>
              <w:keepNext w:val="0"/>
              <w:keepLines w:val="0"/>
              <w:widowControl/>
              <w:suppressLineNumbers w:val="0"/>
              <w:spacing w:before="0" w:beforeAutospacing="1" w:after="200" w:afterAutospacing="0" w:line="273" w:lineRule="auto"/>
              <w:ind w:left="0" w:right="0" w:firstLine="960" w:firstLineChars="400"/>
              <w:jc w:val="left"/>
              <w:rPr>
                <w:rFonts w:hint="eastAsia" w:ascii="宋体" w:hAnsi="宋体" w:eastAsia="宋体" w:cs="宋体"/>
                <w:b w:val="0"/>
                <w:i w:val="0"/>
                <w:color w:val="1E3763"/>
                <w:kern w:val="0"/>
                <w:sz w:val="24"/>
                <w:szCs w:val="24"/>
                <w:lang w:val="en-US" w:eastAsia="zh-CN" w:bidi="ar"/>
              </w:rPr>
            </w:pPr>
            <w:r>
              <w:rPr>
                <w:rFonts w:hint="eastAsia" w:ascii="TimesNewRomanPSMT" w:hAnsi="TimesNewRomanPSMT" w:eastAsia="宋体"/>
                <w:b w:val="0"/>
                <w:i w:val="0"/>
                <w:color w:val="000000"/>
                <w:sz w:val="24"/>
                <w:lang w:val="en-US" w:eastAsia="zh-CN"/>
              </w:rPr>
              <w:t>通过获取form数据</w:t>
            </w:r>
            <w:r>
              <w:rPr>
                <w:rFonts w:ascii="TimesNewRomanPSMT" w:hAnsi="TimesNewRomanPSMT" w:eastAsia="TimesNewRomanPSMT"/>
                <w:b w:val="0"/>
                <w:i w:val="0"/>
                <w:color w:val="000000"/>
                <w:sz w:val="24"/>
              </w:rPr>
              <w:t>。找到与更新位置的 id 匹配的旧</w:t>
            </w:r>
            <w:r>
              <w:rPr>
                <w:rFonts w:hint="eastAsia" w:ascii="宋体" w:hAnsi="宋体" w:eastAsia="宋体" w:cs="宋体"/>
                <w:b w:val="0"/>
                <w:i w:val="0"/>
                <w:color w:val="1E3763"/>
                <w:kern w:val="0"/>
                <w:sz w:val="24"/>
                <w:szCs w:val="24"/>
                <w:lang w:val="en-US" w:eastAsia="zh-CN" w:bidi="ar"/>
              </w:rPr>
              <w:t>待办事项</w:t>
            </w:r>
          </w:p>
          <w:p>
            <w:pPr>
              <w:keepNext w:val="0"/>
              <w:keepLines w:val="0"/>
              <w:widowControl/>
              <w:suppressLineNumbers w:val="0"/>
              <w:spacing w:before="0" w:beforeAutospacing="1" w:after="200" w:afterAutospacing="0" w:line="273" w:lineRule="auto"/>
              <w:ind w:left="0" w:right="0" w:firstLine="960" w:firstLineChars="400"/>
              <w:jc w:val="left"/>
            </w:pPr>
            <w:r>
              <w:rPr>
                <w:rFonts w:ascii="TimesNewRomanPSMT" w:hAnsi="TimesNewRomanPSMT" w:eastAsia="TimesNewRomanPSMT"/>
                <w:b w:val="0"/>
                <w:i w:val="0"/>
                <w:color w:val="000000"/>
                <w:sz w:val="24"/>
              </w:rPr>
              <w:t>的索引，并将其替换为更新的</w:t>
            </w:r>
            <w:r>
              <w:rPr>
                <w:rFonts w:hint="eastAsia" w:ascii="宋体" w:hAnsi="宋体" w:eastAsia="宋体" w:cs="宋体"/>
                <w:b w:val="0"/>
                <w:i w:val="0"/>
                <w:color w:val="1E3763"/>
                <w:kern w:val="0"/>
                <w:sz w:val="24"/>
                <w:szCs w:val="24"/>
                <w:lang w:val="en-US" w:eastAsia="zh-CN" w:bidi="ar"/>
              </w:rPr>
              <w:t>待办事项</w:t>
            </w:r>
            <w:r>
              <w:rPr>
                <w:rFonts w:ascii="TimesNewRomanPSMT" w:hAnsi="TimesNewRomanPSMT" w:eastAsia="TimesNewRomanPSMT"/>
                <w:b w:val="0"/>
                <w:i w:val="0"/>
                <w:color w:val="000000"/>
                <w:sz w:val="24"/>
              </w:rPr>
              <w:t>。</w:t>
            </w:r>
          </w:p>
          <w:p>
            <w:pPr>
              <w:widowControl/>
              <w:autoSpaceDE w:val="0"/>
              <w:autoSpaceDN w:val="0"/>
              <w:spacing w:before="4932" w:after="0" w:line="266" w:lineRule="exact"/>
              <w:ind w:left="888" w:right="888" w:firstLine="0"/>
              <w:jc w:val="right"/>
            </w:pPr>
            <w:r>
              <w:rPr>
                <w:rFonts w:ascii="TimesNewRomanPSMT" w:hAnsi="TimesNewRomanPSMT" w:eastAsia="TimesNewRomanPSMT"/>
                <w:b w:val="0"/>
                <w:i w:val="0"/>
                <w:color w:val="000000"/>
                <w:sz w:val="24"/>
              </w:rPr>
              <w:t>13</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596" w:after="0" w:line="292" w:lineRule="exact"/>
              <w:ind w:right="1062" w:firstLine="1200" w:firstLineChars="500"/>
              <w:jc w:val="left"/>
              <w:rPr>
                <w:rFonts w:hint="eastAsia" w:ascii="Calibri" w:hAnsi="Calibri" w:eastAsia="Calibri"/>
                <w:b w:val="0"/>
                <w:i w:val="0"/>
                <w:color w:val="1E3763"/>
                <w:sz w:val="24"/>
              </w:rPr>
            </w:pPr>
            <w:r>
              <w:rPr>
                <w:rFonts w:hint="eastAsia" w:ascii="Calibri" w:hAnsi="Calibri" w:eastAsia="Calibri"/>
                <w:b w:val="0"/>
                <w:i w:val="0"/>
                <w:color w:val="1E3763"/>
                <w:sz w:val="24"/>
              </w:rPr>
              <w:t>删除待办事项</w:t>
            </w:r>
          </w:p>
          <w:p>
            <w:pPr>
              <w:widowControl/>
              <w:autoSpaceDE w:val="0"/>
              <w:autoSpaceDN w:val="0"/>
              <w:spacing w:before="596" w:after="0" w:line="292" w:lineRule="exact"/>
              <w:ind w:right="1062" w:firstLine="1200" w:firstLineChars="500"/>
              <w:jc w:val="left"/>
              <w:rPr>
                <w:rFonts w:ascii="Calibri" w:hAnsi="Calibri" w:eastAsia="Calibri"/>
                <w:b w:val="0"/>
                <w:i w:val="0"/>
                <w:color w:val="1E3763"/>
                <w:sz w:val="24"/>
              </w:rPr>
            </w:pPr>
            <w:r>
              <w:rPr>
                <w:rFonts w:hint="eastAsia" w:ascii="Calibri" w:hAnsi="Calibri" w:eastAsia="Calibri"/>
                <w:b w:val="0"/>
                <w:i w:val="0"/>
                <w:color w:val="1E3763"/>
                <w:sz w:val="24"/>
              </w:rPr>
              <w:t>点击 TaskItem 组件旁边的删除按钮，即可将待办事项从列表中移除</w:t>
            </w:r>
          </w:p>
          <w:p>
            <w:pPr>
              <w:widowControl/>
              <w:autoSpaceDE w:val="0"/>
              <w:autoSpaceDN w:val="0"/>
              <w:spacing w:before="110" w:after="0" w:line="282" w:lineRule="exact"/>
              <w:ind w:left="1062" w:right="890" w:firstLine="0"/>
              <w:jc w:val="left"/>
              <w:rPr>
                <w:rFonts w:hint="default" w:eastAsia="宋体"/>
                <w:lang w:val="en-US" w:eastAsia="zh-CN"/>
              </w:rPr>
            </w:pPr>
            <w:r>
              <w:rPr>
                <w:rFonts w:ascii="TimesNewRomanPSMT" w:hAnsi="TimesNewRomanPSMT" w:eastAsia="TimesNewRomanPSMT"/>
                <w:b w:val="0"/>
                <w:i w:val="0"/>
                <w:color w:val="000000"/>
                <w:sz w:val="24"/>
              </w:rPr>
              <w:t>删除</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也非常简单，它使用 id 并尝试删除具有以下 id 的</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，如果成功，它将</w:t>
            </w:r>
            <w:r>
              <w:rPr>
                <w:rFonts w:hint="eastAsia" w:ascii="TimesNewRomanPSMT" w:hAnsi="TimesNewRomanPSMT" w:eastAsia="宋体"/>
                <w:b w:val="0"/>
                <w:i w:val="0"/>
                <w:color w:val="000000"/>
                <w:sz w:val="24"/>
                <w:lang w:val="en-US" w:eastAsia="zh-CN"/>
              </w:rPr>
              <w:t>删除掉对应数据，并刷新页面数据</w:t>
            </w:r>
          </w:p>
          <w:p>
            <w:pPr>
              <w:widowControl/>
              <w:autoSpaceDE w:val="0"/>
              <w:autoSpaceDN w:val="0"/>
              <w:spacing w:before="118" w:after="0" w:line="240" w:lineRule="auto"/>
              <w:ind w:left="836" w:right="836" w:firstLine="0"/>
              <w:jc w:val="right"/>
            </w:pPr>
            <w:r>
              <w:drawing>
                <wp:inline distT="0" distB="0" distL="114300" distR="114300">
                  <wp:extent cx="5727700" cy="2446655"/>
                  <wp:effectExtent l="0" t="0" r="2540" b="698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14"/>
                          <a:stretch>
                            <a:fillRect/>
                          </a:stretch>
                        </pic:blipFill>
                        <pic:spPr>
                          <a:xfrm>
                            <a:off x="0" y="0"/>
                            <a:ext cx="5727700" cy="2446655"/>
                          </a:xfrm>
                          <a:prstGeom prst="rect">
                            <a:avLst/>
                          </a:prstGeom>
                          <a:noFill/>
                          <a:ln>
                            <a:noFill/>
                          </a:ln>
                        </pic:spPr>
                      </pic:pic>
                    </a:graphicData>
                  </a:graphic>
                </wp:inline>
              </w:drawing>
            </w:r>
          </w:p>
          <w:p>
            <w:pPr>
              <w:widowControl/>
              <w:autoSpaceDE w:val="0"/>
              <w:autoSpaceDN w:val="0"/>
              <w:spacing w:before="134" w:after="0" w:line="202" w:lineRule="exact"/>
              <w:ind w:left="1062" w:right="1062" w:firstLine="0"/>
              <w:jc w:val="left"/>
              <w:rPr>
                <w:rFonts w:hint="eastAsia" w:eastAsia="宋体"/>
                <w:lang w:eastAsia="zh-CN"/>
              </w:rPr>
            </w:pPr>
            <w:r>
              <w:rPr>
                <w:rFonts w:ascii="TimesNewRomanPS" w:hAnsi="TimesNewRomanPS" w:eastAsia="TimesNewRomanPS"/>
                <w:b w:val="0"/>
                <w:i/>
                <w:color w:val="44546A"/>
                <w:w w:val="101"/>
                <w:sz w:val="18"/>
              </w:rPr>
              <w:t>图 16 删除</w:t>
            </w:r>
            <w:r>
              <w:rPr>
                <w:rFonts w:hint="eastAsia" w:ascii="TimesNewRomanPS" w:hAnsi="TimesNewRomanPS" w:eastAsia="宋体"/>
                <w:b w:val="0"/>
                <w:i/>
                <w:color w:val="44546A"/>
                <w:w w:val="101"/>
                <w:sz w:val="18"/>
                <w:lang w:eastAsia="zh-CN"/>
              </w:rPr>
              <w:t>待办事项</w:t>
            </w:r>
          </w:p>
          <w:p>
            <w:pPr>
              <w:widowControl/>
              <w:autoSpaceDE w:val="0"/>
              <w:autoSpaceDN w:val="0"/>
              <w:spacing w:before="196" w:after="0" w:line="278" w:lineRule="exact"/>
              <w:ind w:left="1062" w:right="890" w:firstLine="0"/>
              <w:jc w:val="left"/>
            </w:pPr>
            <w:r>
              <w:rPr>
                <w:rFonts w:ascii="TimesNewRomanPSMT" w:hAnsi="TimesNewRomanPSMT" w:eastAsia="TimesNewRomanPSMT"/>
                <w:b w:val="0"/>
                <w:i w:val="0"/>
                <w:color w:val="000000"/>
                <w:sz w:val="24"/>
              </w:rPr>
              <w:t>在这种情况下，构建器将过滤状态并删除与已删除</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的 ID 匹配的</w:t>
            </w:r>
            <w:r>
              <w:rPr>
                <w:rFonts w:hint="eastAsia" w:ascii="Calibri" w:hAnsi="Calibri" w:eastAsia="Calibri"/>
                <w:b w:val="0"/>
                <w:i w:val="0"/>
                <w:color w:val="1E3763"/>
                <w:sz w:val="24"/>
              </w:rPr>
              <w:t>待办事项</w:t>
            </w:r>
            <w:r>
              <w:rPr>
                <w:rFonts w:ascii="TimesNewRomanPSMT" w:hAnsi="TimesNewRomanPSMT" w:eastAsia="TimesNewRomanPSMT"/>
                <w:b w:val="0"/>
                <w:i w:val="0"/>
                <w:color w:val="000000"/>
                <w:sz w:val="24"/>
              </w:rPr>
              <w:t>。</w:t>
            </w:r>
          </w:p>
          <w:p>
            <w:pPr>
              <w:widowControl/>
              <w:autoSpaceDE w:val="0"/>
              <w:autoSpaceDN w:val="0"/>
              <w:spacing w:before="588" w:after="0" w:line="266" w:lineRule="exact"/>
              <w:ind w:left="888" w:right="888" w:firstLine="0"/>
              <w:jc w:val="right"/>
            </w:pPr>
            <w:r>
              <w:rPr>
                <w:rFonts w:ascii="TimesNewRomanPSMT" w:hAnsi="TimesNewRomanPSMT" w:eastAsia="TimesNewRomanPSMT"/>
                <w:b w:val="0"/>
                <w:i w:val="0"/>
                <w:color w:val="000000"/>
                <w:sz w:val="24"/>
              </w:rPr>
              <w:t>14</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2" w:after="0" w:line="318" w:lineRule="exact"/>
              <w:ind w:left="1062" w:right="1062" w:firstLine="0"/>
              <w:jc w:val="left"/>
              <w:rPr>
                <w:rFonts w:hint="eastAsia" w:eastAsia="宋体"/>
                <w:lang w:val="en-US" w:eastAsia="zh-CN"/>
              </w:rPr>
            </w:pPr>
            <w:r>
              <w:rPr>
                <w:rFonts w:ascii="Calibri" w:hAnsi="Calibri" w:eastAsia="Calibri"/>
                <w:b w:val="0"/>
                <w:i w:val="0"/>
                <w:color w:val="2E5496"/>
                <w:sz w:val="26"/>
              </w:rPr>
              <w:t>2.5.</w:t>
            </w:r>
            <w:r>
              <w:rPr>
                <w:rFonts w:ascii="ArialMT" w:hAnsi="ArialMT" w:eastAsia="ArialMT"/>
                <w:b w:val="0"/>
                <w:i w:val="0"/>
                <w:color w:val="2E5496"/>
                <w:sz w:val="26"/>
              </w:rPr>
              <w:t xml:space="preserve"> </w:t>
            </w:r>
            <w:r>
              <w:rPr>
                <w:rFonts w:hint="eastAsia" w:ascii="ArialMT" w:hAnsi="ArialMT" w:eastAsia="宋体"/>
                <w:b w:val="0"/>
                <w:i w:val="0"/>
                <w:color w:val="2E5496"/>
                <w:sz w:val="26"/>
                <w:lang w:val="en-US" w:eastAsia="zh-CN"/>
              </w:rPr>
              <w:t>定位</w:t>
            </w:r>
          </w:p>
          <w:p>
            <w:pPr>
              <w:widowControl/>
              <w:autoSpaceDE w:val="0"/>
              <w:autoSpaceDN w:val="0"/>
              <w:spacing w:before="116" w:after="0" w:line="278"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Navigator.geolocation 只读属性返回 Geolocation 对象，该对象允许 Web 内容访问设备的位置。这允许网站或应用程序根据用户的位置提供定制化的结果。</w:t>
            </w:r>
          </w:p>
          <w:p>
            <w:pPr>
              <w:widowControl/>
              <w:autoSpaceDE w:val="0"/>
              <w:autoSpaceDN w:val="0"/>
              <w:spacing w:before="116" w:after="0" w:line="278"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支持地理位置API的浏览器会定义 navigator.geolocation属性，用于获取用户的位置信息。此属性拥有以下方法：</w:t>
            </w:r>
          </w:p>
          <w:p>
            <w:pPr>
              <w:widowControl/>
              <w:autoSpaceDE w:val="0"/>
              <w:autoSpaceDN w:val="0"/>
              <w:spacing w:before="116" w:after="0" w:line="278"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navigator.geolocation.getCurrentPosition() 获取用户当前的位置。该方法需要接受一个回调函数作为参数，如果这个方法成功则返回的地理数据对象，该对象包含了用户地理位置的信息，信息内容大概为：</w:t>
            </w:r>
          </w:p>
          <w:p>
            <w:pPr>
              <w:widowControl/>
              <w:autoSpaceDE w:val="0"/>
              <w:autoSpaceDN w:val="0"/>
              <w:spacing w:before="116" w:after="0" w:line="278"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coords.latitude 用户地理位置的十进制纬度</w:t>
            </w:r>
          </w:p>
          <w:p>
            <w:pPr>
              <w:widowControl/>
              <w:autoSpaceDE w:val="0"/>
              <w:autoSpaceDN w:val="0"/>
              <w:spacing w:before="116" w:after="0" w:line="278"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coords.longitude 用户地理位置的十进制经度</w:t>
            </w:r>
          </w:p>
          <w:p>
            <w:pPr>
              <w:widowControl/>
              <w:autoSpaceDE w:val="0"/>
              <w:autoSpaceDN w:val="0"/>
              <w:spacing w:before="118" w:after="0" w:line="240" w:lineRule="auto"/>
              <w:ind w:left="836" w:right="836" w:firstLine="0"/>
              <w:jc w:val="right"/>
            </w:pPr>
            <w:r>
              <w:drawing>
                <wp:inline distT="0" distB="0" distL="114300" distR="114300">
                  <wp:extent cx="5727700" cy="1905000"/>
                  <wp:effectExtent l="0" t="0" r="2540"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15"/>
                          <a:stretch>
                            <a:fillRect/>
                          </a:stretch>
                        </pic:blipFill>
                        <pic:spPr>
                          <a:xfrm>
                            <a:off x="0" y="0"/>
                            <a:ext cx="5727700" cy="1905000"/>
                          </a:xfrm>
                          <a:prstGeom prst="rect">
                            <a:avLst/>
                          </a:prstGeom>
                          <a:noFill/>
                          <a:ln>
                            <a:noFill/>
                          </a:ln>
                        </pic:spPr>
                      </pic:pic>
                    </a:graphicData>
                  </a:graphic>
                </wp:inline>
              </w:drawing>
            </w:r>
          </w:p>
          <w:p>
            <w:pPr>
              <w:widowControl/>
              <w:autoSpaceDE w:val="0"/>
              <w:autoSpaceDN w:val="0"/>
              <w:spacing w:before="240" w:after="0" w:line="394" w:lineRule="exact"/>
              <w:ind w:left="950" w:right="950" w:firstLine="0"/>
              <w:jc w:val="left"/>
              <w:rPr>
                <w:rFonts w:ascii="Calibri" w:hAnsi="Calibri" w:eastAsia="Calibri"/>
                <w:b w:val="0"/>
                <w:i w:val="0"/>
                <w:color w:val="2E5496"/>
                <w:sz w:val="32"/>
              </w:rPr>
            </w:pPr>
          </w:p>
          <w:p>
            <w:pPr>
              <w:widowControl/>
              <w:autoSpaceDE w:val="0"/>
              <w:autoSpaceDN w:val="0"/>
              <w:spacing w:before="240" w:after="0" w:line="394" w:lineRule="exact"/>
              <w:ind w:left="950" w:right="950" w:firstLine="0"/>
              <w:jc w:val="left"/>
            </w:pPr>
            <w:r>
              <w:rPr>
                <w:rFonts w:ascii="Calibri" w:hAnsi="Calibri" w:eastAsia="Calibri"/>
                <w:b w:val="0"/>
                <w:i w:val="0"/>
                <w:color w:val="2E5496"/>
                <w:sz w:val="32"/>
              </w:rPr>
              <w:t>3.</w:t>
            </w:r>
            <w:r>
              <w:rPr>
                <w:rFonts w:ascii="ArialMT" w:hAnsi="ArialMT" w:eastAsia="ArialMT"/>
                <w:b w:val="0"/>
                <w:i w:val="0"/>
                <w:color w:val="2E5496"/>
                <w:sz w:val="32"/>
              </w:rPr>
              <w:t xml:space="preserve"> </w:t>
            </w:r>
            <w:r>
              <w:rPr>
                <w:rFonts w:ascii="Calibri" w:hAnsi="Calibri" w:eastAsia="Calibri"/>
                <w:b w:val="0"/>
                <w:i w:val="0"/>
                <w:color w:val="2E5496"/>
                <w:sz w:val="32"/>
              </w:rPr>
              <w:t>设置</w:t>
            </w:r>
          </w:p>
          <w:p>
            <w:pPr>
              <w:widowControl/>
              <w:autoSpaceDE w:val="0"/>
              <w:autoSpaceDN w:val="0"/>
              <w:spacing w:before="116" w:after="0" w:line="276" w:lineRule="exact"/>
              <w:ind w:left="1062" w:right="890" w:firstLine="0"/>
              <w:jc w:val="both"/>
              <w:rPr>
                <w:rFonts w:hint="default" w:eastAsia="宋体"/>
                <w:lang w:val="en-US" w:eastAsia="zh-CN"/>
              </w:rPr>
            </w:pPr>
            <w:r>
              <w:rPr>
                <w:rFonts w:ascii="TimesNewRomanPSMT" w:hAnsi="TimesNewRomanPSMT" w:eastAsia="TimesNewRomanPSMT"/>
                <w:b w:val="0"/>
                <w:i w:val="0"/>
                <w:color w:val="000000"/>
                <w:sz w:val="24"/>
              </w:rPr>
              <w:t>应用程序的初始设置首先使用 Redux Provider 将</w:t>
            </w:r>
            <w:r>
              <w:rPr>
                <w:rFonts w:hint="eastAsia" w:ascii="TimesNewRomanPSMT" w:hAnsi="TimesNewRomanPSMT" w:eastAsia="宋体"/>
                <w:b w:val="0"/>
                <w:i w:val="0"/>
                <w:color w:val="000000"/>
                <w:sz w:val="24"/>
                <w:lang w:val="en-US" w:eastAsia="zh-CN"/>
              </w:rPr>
              <w:t>根组件</w:t>
            </w:r>
            <w:r>
              <w:rPr>
                <w:rFonts w:ascii="TimesNewRomanPSMT" w:hAnsi="TimesNewRomanPSMT" w:eastAsia="TimesNewRomanPSMT"/>
                <w:b w:val="0"/>
                <w:i w:val="0"/>
                <w:color w:val="000000"/>
                <w:sz w:val="24"/>
              </w:rPr>
              <w:t xml:space="preserve">添加到应用程序。然后我添加了 React Router 库来处理路由和导航。 </w:t>
            </w:r>
            <w:r>
              <w:rPr>
                <w:rFonts w:hint="eastAsia" w:ascii="TimesNewRomanPSMT" w:hAnsi="TimesNewRomanPSMT" w:eastAsia="TimesNewRomanPSMT"/>
                <w:b w:val="0"/>
                <w:i w:val="0"/>
                <w:color w:val="000000"/>
                <w:sz w:val="24"/>
              </w:rPr>
              <w:t>PersistGate</w:t>
            </w:r>
            <w:r>
              <w:rPr>
                <w:rFonts w:hint="eastAsia" w:ascii="TimesNewRomanPSMT" w:hAnsi="TimesNewRomanPSMT" w:eastAsia="宋体"/>
                <w:b w:val="0"/>
                <w:i w:val="0"/>
                <w:color w:val="000000"/>
                <w:sz w:val="24"/>
                <w:lang w:val="en-US" w:eastAsia="zh-CN"/>
              </w:rPr>
              <w:t>实现redux数据持久化存储</w:t>
            </w:r>
          </w:p>
          <w:p>
            <w:pPr>
              <w:widowControl/>
              <w:autoSpaceDE w:val="0"/>
              <w:autoSpaceDN w:val="0"/>
              <w:spacing w:before="116" w:after="0" w:line="278" w:lineRule="exact"/>
              <w:ind w:left="1062" w:right="890" w:firstLine="0"/>
              <w:jc w:val="left"/>
            </w:pPr>
            <w:r>
              <w:rPr>
                <w:rFonts w:ascii="TimesNewRomanPSMT" w:hAnsi="TimesNewRomanPSMT" w:eastAsia="TimesNewRomanPSMT"/>
                <w:b w:val="0"/>
                <w:i w:val="0"/>
                <w:color w:val="000000"/>
                <w:sz w:val="24"/>
              </w:rPr>
              <w:t>最后，服务工作者被注册，它处理渐进式 Web 应用程序功能，例如缓存。</w:t>
            </w:r>
          </w:p>
          <w:p>
            <w:pPr>
              <w:widowControl/>
              <w:autoSpaceDE w:val="0"/>
              <w:autoSpaceDN w:val="0"/>
              <w:spacing w:before="276" w:after="0" w:line="266" w:lineRule="exact"/>
              <w:ind w:left="888" w:right="888" w:firstLine="0"/>
              <w:jc w:val="right"/>
            </w:pPr>
            <w:r>
              <w:rPr>
                <w:rFonts w:ascii="TimesNewRomanPSMT" w:hAnsi="TimesNewRomanPSMT" w:eastAsia="TimesNewRomanPSMT"/>
                <w:b w:val="0"/>
                <w:i w:val="0"/>
                <w:color w:val="000000"/>
                <w:sz w:val="24"/>
              </w:rPr>
              <w:t>16</w:t>
            </w:r>
          </w:p>
        </w:tc>
      </w:tr>
    </w:tbl>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r>
              <w:drawing>
                <wp:inline distT="0" distB="0" distL="114300" distR="114300">
                  <wp:extent cx="5727700" cy="2277110"/>
                  <wp:effectExtent l="0" t="0" r="2540" b="889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16"/>
                          <a:stretch>
                            <a:fillRect/>
                          </a:stretch>
                        </pic:blipFill>
                        <pic:spPr>
                          <a:xfrm>
                            <a:off x="0" y="0"/>
                            <a:ext cx="5727700" cy="2277110"/>
                          </a:xfrm>
                          <a:prstGeom prst="rect">
                            <a:avLst/>
                          </a:prstGeom>
                          <a:noFill/>
                          <a:ln>
                            <a:noFill/>
                          </a:ln>
                        </pic:spPr>
                      </pic:pic>
                    </a:graphicData>
                  </a:graphic>
                </wp:inline>
              </w:drawing>
            </w:r>
          </w:p>
          <w:p>
            <w:pPr>
              <w:widowControl/>
              <w:autoSpaceDE w:val="0"/>
              <w:autoSpaceDN w:val="0"/>
              <w:spacing w:before="370" w:after="0" w:line="266" w:lineRule="exact"/>
              <w:ind w:left="888" w:right="888" w:firstLine="0"/>
              <w:jc w:val="right"/>
            </w:pPr>
            <w:r>
              <w:rPr>
                <w:rFonts w:ascii="TimesNewRomanPSMT" w:hAnsi="TimesNewRomanPSMT" w:eastAsia="TimesNewRomanPSMT"/>
                <w:b w:val="0"/>
                <w:i w:val="0"/>
                <w:color w:val="000000"/>
                <w:sz w:val="24"/>
              </w:rPr>
              <w:t>17 号</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50" w:after="0" w:line="240" w:lineRule="auto"/>
              <w:ind w:left="836" w:right="836" w:firstLine="0"/>
              <w:jc w:val="right"/>
            </w:pPr>
          </w:p>
          <w:p>
            <w:pPr>
              <w:widowControl/>
              <w:autoSpaceDE w:val="0"/>
              <w:autoSpaceDN w:val="0"/>
              <w:spacing w:before="240" w:after="0" w:line="392" w:lineRule="exact"/>
              <w:ind w:right="950" w:firstLine="960" w:firstLineChars="300"/>
              <w:jc w:val="left"/>
            </w:pPr>
            <w:r>
              <w:rPr>
                <w:rFonts w:ascii="Calibri" w:hAnsi="Calibri" w:eastAsia="Calibri"/>
                <w:b w:val="0"/>
                <w:i w:val="0"/>
                <w:color w:val="2E5496"/>
                <w:sz w:val="32"/>
              </w:rPr>
              <w:t>4.</w:t>
            </w:r>
            <w:r>
              <w:rPr>
                <w:rFonts w:ascii="ArialMT" w:hAnsi="ArialMT" w:eastAsia="ArialMT"/>
                <w:b w:val="0"/>
                <w:i w:val="0"/>
                <w:color w:val="2E5496"/>
                <w:sz w:val="32"/>
              </w:rPr>
              <w:t xml:space="preserve"> </w:t>
            </w:r>
            <w:r>
              <w:rPr>
                <w:rFonts w:ascii="Calibri" w:hAnsi="Calibri" w:eastAsia="Calibri"/>
                <w:b w:val="0"/>
                <w:i w:val="0"/>
                <w:color w:val="2E5496"/>
                <w:sz w:val="32"/>
              </w:rPr>
              <w:t>相机</w:t>
            </w:r>
          </w:p>
          <w:p>
            <w:pPr>
              <w:widowControl/>
              <w:autoSpaceDE w:val="0"/>
              <w:autoSpaceDN w:val="0"/>
              <w:spacing w:before="118" w:after="0" w:line="276" w:lineRule="exact"/>
              <w:ind w:left="1062" w:right="890" w:firstLine="0"/>
              <w:jc w:val="both"/>
              <w:rPr>
                <w:rFonts w:ascii="TimesNewRomanPSMT" w:hAnsi="TimesNewRomanPSMT" w:eastAsia="TimesNewRomanPSMT"/>
                <w:b w:val="0"/>
                <w:i w:val="0"/>
                <w:color w:val="000000"/>
                <w:sz w:val="24"/>
              </w:rPr>
            </w:pPr>
            <w:r>
              <w:rPr>
                <w:rFonts w:ascii="TimesNewRomanPSMT" w:hAnsi="TimesNewRomanPSMT" w:eastAsia="TimesNewRomanPSMT"/>
                <w:b w:val="0"/>
                <w:i w:val="0"/>
                <w:color w:val="000000"/>
                <w:sz w:val="24"/>
              </w:rPr>
              <w:t>为了实现应用程序所需的相机功能，我利用了“</w:t>
            </w:r>
            <w:r>
              <w:rPr>
                <w:rFonts w:hint="eastAsia" w:ascii="TimesNewRomanPS" w:hAnsi="TimesNewRomanPS" w:eastAsia="TimesNewRomanPS"/>
                <w:b/>
                <w:i w:val="0"/>
                <w:color w:val="000000"/>
                <w:sz w:val="24"/>
              </w:rPr>
              <w:t>react-webcam</w:t>
            </w:r>
            <w:r>
              <w:rPr>
                <w:rFonts w:ascii="TimesNewRomanPSMT" w:hAnsi="TimesNewRomanPSMT" w:eastAsia="TimesNewRomanPSMT"/>
                <w:b w:val="0"/>
                <w:i w:val="0"/>
                <w:color w:val="000000"/>
                <w:sz w:val="24"/>
              </w:rPr>
              <w:t>“包。</w:t>
            </w:r>
          </w:p>
          <w:p>
            <w:pPr>
              <w:widowControl/>
              <w:autoSpaceDE w:val="0"/>
              <w:autoSpaceDN w:val="0"/>
              <w:spacing w:before="118" w:after="0" w:line="276" w:lineRule="exact"/>
              <w:ind w:left="1062" w:right="890" w:firstLine="0"/>
              <w:jc w:val="both"/>
              <w:rPr>
                <w:rFonts w:hint="eastAsia" w:ascii="TimesNewRomanPSMT" w:hAnsi="TimesNewRomanPSMT" w:eastAsia="TimesNewRomanPSMT"/>
                <w:b w:val="0"/>
                <w:i w:val="0"/>
                <w:color w:val="000000"/>
                <w:sz w:val="24"/>
              </w:rPr>
            </w:pPr>
            <w:r>
              <w:rPr>
                <w:rFonts w:hint="eastAsia" w:ascii="TimesNewRomanPSMT" w:hAnsi="TimesNewRomanPSMT" w:eastAsia="TimesNewRomanPSMT"/>
                <w:b w:val="0"/>
                <w:i w:val="0"/>
                <w:color w:val="000000"/>
                <w:sz w:val="24"/>
              </w:rPr>
              <w:t>React-webcam 是一个基于 React 的 webcam 模块，提供了各种功能，支持多种平台和设备，例如浏览器和电脑摄像头、手机摄像头等，被广泛用于包括视频录制、视频聊天、人脸识别等应用场景</w:t>
            </w:r>
          </w:p>
          <w:p>
            <w:pPr>
              <w:widowControl/>
              <w:autoSpaceDE w:val="0"/>
              <w:autoSpaceDN w:val="0"/>
              <w:spacing w:before="120" w:after="0" w:line="240" w:lineRule="auto"/>
              <w:ind w:left="836" w:right="836" w:firstLine="0"/>
              <w:jc w:val="center"/>
            </w:pPr>
            <w:r>
              <w:drawing>
                <wp:inline distT="0" distB="0" distL="114300" distR="114300">
                  <wp:extent cx="5727700" cy="1375410"/>
                  <wp:effectExtent l="0" t="0" r="2540" b="1143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17"/>
                          <a:stretch>
                            <a:fillRect/>
                          </a:stretch>
                        </pic:blipFill>
                        <pic:spPr>
                          <a:xfrm>
                            <a:off x="0" y="0"/>
                            <a:ext cx="5727700" cy="1375410"/>
                          </a:xfrm>
                          <a:prstGeom prst="rect">
                            <a:avLst/>
                          </a:prstGeom>
                          <a:noFill/>
                          <a:ln>
                            <a:noFill/>
                          </a:ln>
                        </pic:spPr>
                      </pic:pic>
                    </a:graphicData>
                  </a:graphic>
                </wp:inline>
              </w:drawing>
            </w:r>
          </w:p>
          <w:p>
            <w:pPr>
              <w:widowControl/>
              <w:autoSpaceDE w:val="0"/>
              <w:autoSpaceDN w:val="0"/>
              <w:spacing w:before="404" w:after="0" w:line="266" w:lineRule="exact"/>
              <w:ind w:left="888" w:right="888" w:firstLine="0"/>
              <w:jc w:val="right"/>
            </w:pPr>
            <w:r>
              <w:rPr>
                <w:rFonts w:ascii="TimesNewRomanPSMT" w:hAnsi="TimesNewRomanPSMT" w:eastAsia="TimesNewRomanPSMT"/>
                <w:b w:val="0"/>
                <w:i w:val="0"/>
                <w:color w:val="000000"/>
                <w:sz w:val="24"/>
              </w:rPr>
              <w:t>19</w:t>
            </w:r>
          </w:p>
        </w:tc>
      </w:tr>
    </w:tbl>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44" w:after="0" w:line="280" w:lineRule="exact"/>
              <w:ind w:left="1062" w:right="890" w:firstLine="0"/>
              <w:jc w:val="both"/>
            </w:pPr>
            <w:r>
              <w:rPr>
                <w:rFonts w:ascii="TimesNewRomanPSMT" w:hAnsi="TimesNewRomanPSMT" w:eastAsia="TimesNewRomanPSMT"/>
                <w:b w:val="0"/>
                <w:i w:val="0"/>
                <w:color w:val="000000"/>
                <w:sz w:val="24"/>
              </w:rPr>
              <w:t xml:space="preserve">为了截取图像的屏幕截图，我使用 useRef 挂钩创建了对 </w:t>
            </w:r>
            <w:r>
              <w:rPr>
                <w:rFonts w:hint="eastAsia" w:ascii="TimesNewRomanPSMT" w:hAnsi="TimesNewRomanPSMT" w:eastAsia="TimesNewRomanPSMT"/>
                <w:b w:val="0"/>
                <w:i w:val="0"/>
                <w:color w:val="000000"/>
                <w:sz w:val="24"/>
              </w:rPr>
              <w:t>webcamRef</w:t>
            </w:r>
            <w:r>
              <w:rPr>
                <w:rFonts w:hint="eastAsia" w:ascii="TimesNewRomanPSMT" w:hAnsi="TimesNewRomanPSMT" w:eastAsia="宋体"/>
                <w:b w:val="0"/>
                <w:i w:val="0"/>
                <w:color w:val="000000"/>
                <w:sz w:val="24"/>
                <w:lang w:val="en-US" w:eastAsia="zh-CN"/>
              </w:rPr>
              <w:t xml:space="preserve"> </w:t>
            </w:r>
            <w:r>
              <w:rPr>
                <w:rFonts w:ascii="TimesNewRomanPSMT" w:hAnsi="TimesNewRomanPSMT" w:eastAsia="TimesNewRomanPSMT"/>
                <w:b w:val="0"/>
                <w:i w:val="0"/>
                <w:color w:val="000000"/>
                <w:sz w:val="24"/>
              </w:rPr>
              <w:t xml:space="preserve">组件的引用。这样，当调用 </w:t>
            </w:r>
            <w:r>
              <w:rPr>
                <w:rFonts w:hint="eastAsia" w:ascii="TimesNewRomanPSMT" w:hAnsi="TimesNewRomanPSMT" w:eastAsia="TimesNewRomanPSMT"/>
                <w:b w:val="0"/>
                <w:i w:val="0"/>
                <w:color w:val="000000"/>
                <w:sz w:val="24"/>
              </w:rPr>
              <w:t>capture</w:t>
            </w:r>
            <w:r>
              <w:rPr>
                <w:rFonts w:hint="eastAsia" w:ascii="TimesNewRomanPSMT" w:hAnsi="TimesNewRomanPSMT" w:eastAsia="宋体"/>
                <w:b w:val="0"/>
                <w:i w:val="0"/>
                <w:color w:val="000000"/>
                <w:sz w:val="24"/>
                <w:lang w:val="en-US" w:eastAsia="zh-CN"/>
              </w:rPr>
              <w:t xml:space="preserve"> </w:t>
            </w:r>
            <w:r>
              <w:rPr>
                <w:rFonts w:ascii="TimesNewRomanPSMT" w:hAnsi="TimesNewRomanPSMT" w:eastAsia="TimesNewRomanPSMT"/>
                <w:b w:val="0"/>
                <w:i w:val="0"/>
                <w:color w:val="000000"/>
                <w:sz w:val="24"/>
              </w:rPr>
              <w:t>函数时，我可以访问组件的 getScreenshot 方法，</w:t>
            </w:r>
          </w:p>
          <w:p>
            <w:pPr>
              <w:widowControl/>
              <w:autoSpaceDE w:val="0"/>
              <w:autoSpaceDN w:val="0"/>
              <w:spacing w:before="104" w:after="0" w:line="284" w:lineRule="exact"/>
              <w:ind w:left="1062" w:right="890" w:firstLine="0"/>
              <w:jc w:val="left"/>
            </w:pPr>
            <w:r>
              <w:rPr>
                <w:rFonts w:ascii="TimesNewRomanPSMT" w:hAnsi="TimesNewRomanPSMT" w:eastAsia="TimesNewRomanPSMT"/>
                <w:b w:val="0"/>
                <w:i w:val="0"/>
                <w:color w:val="000000"/>
                <w:sz w:val="24"/>
              </w:rPr>
              <w:t>使用 useCallback 钩子并赋予 webcamRef 的依赖关系</w:t>
            </w:r>
            <w:r>
              <w:rPr>
                <w:rFonts w:hint="eastAsia" w:ascii="TimesNewRomanPSMT" w:hAnsi="TimesNewRomanPSMT" w:eastAsia="宋体"/>
                <w:b w:val="0"/>
                <w:i w:val="0"/>
                <w:color w:val="000000"/>
                <w:sz w:val="24"/>
                <w:lang w:eastAsia="zh-CN"/>
              </w:rPr>
              <w:t>，</w:t>
            </w:r>
            <w:r>
              <w:rPr>
                <w:rFonts w:hint="eastAsia" w:ascii="TimesNewRomanPSMT" w:hAnsi="TimesNewRomanPSMT" w:eastAsia="宋体"/>
                <w:b w:val="0"/>
                <w:i w:val="0"/>
                <w:color w:val="000000"/>
                <w:sz w:val="24"/>
                <w:lang w:val="en-US" w:eastAsia="zh-CN"/>
              </w:rPr>
              <w:t>获取拍照数据</w:t>
            </w:r>
            <w:r>
              <w:rPr>
                <w:rFonts w:ascii="TimesNewRomanPSMT" w:hAnsi="TimesNewRomanPSMT" w:eastAsia="TimesNewRomanPSMT"/>
                <w:b w:val="0"/>
                <w:i w:val="0"/>
                <w:color w:val="000000"/>
                <w:sz w:val="24"/>
              </w:rPr>
              <w:t>，</w:t>
            </w:r>
            <w:r>
              <w:rPr>
                <w:rFonts w:hint="eastAsia" w:ascii="TimesNewRomanPSMT" w:hAnsi="TimesNewRomanPSMT" w:eastAsia="宋体"/>
                <w:b w:val="0"/>
                <w:i w:val="0"/>
                <w:color w:val="000000"/>
                <w:sz w:val="24"/>
                <w:lang w:val="en-US" w:eastAsia="zh-CN"/>
              </w:rPr>
              <w:t>可</w:t>
            </w:r>
            <w:r>
              <w:rPr>
                <w:rFonts w:ascii="TimesNewRomanPSMT" w:hAnsi="TimesNewRomanPSMT" w:eastAsia="TimesNewRomanPSMT"/>
                <w:b w:val="0"/>
                <w:i w:val="0"/>
                <w:color w:val="000000"/>
                <w:sz w:val="24"/>
              </w:rPr>
              <w:t>以防止不必要的重新渲染。</w:t>
            </w:r>
          </w:p>
          <w:p>
            <w:pPr>
              <w:widowControl/>
              <w:autoSpaceDE w:val="0"/>
              <w:autoSpaceDN w:val="0"/>
              <w:spacing w:before="118" w:after="0" w:line="240" w:lineRule="auto"/>
              <w:ind w:left="836" w:right="836" w:firstLine="0"/>
              <w:jc w:val="right"/>
            </w:pPr>
            <w:r>
              <w:drawing>
                <wp:inline distT="0" distB="0" distL="114300" distR="114300">
                  <wp:extent cx="5727700" cy="3145155"/>
                  <wp:effectExtent l="0" t="0" r="2540" b="9525"/>
                  <wp:docPr id="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0"/>
                          <pic:cNvPicPr>
                            <a:picLocks noChangeAspect="1"/>
                          </pic:cNvPicPr>
                        </pic:nvPicPr>
                        <pic:blipFill>
                          <a:blip r:embed="rId18"/>
                          <a:stretch>
                            <a:fillRect/>
                          </a:stretch>
                        </pic:blipFill>
                        <pic:spPr>
                          <a:xfrm>
                            <a:off x="0" y="0"/>
                            <a:ext cx="5727700" cy="3145155"/>
                          </a:xfrm>
                          <a:prstGeom prst="rect">
                            <a:avLst/>
                          </a:prstGeom>
                          <a:noFill/>
                          <a:ln>
                            <a:noFill/>
                          </a:ln>
                        </pic:spPr>
                      </pic:pic>
                    </a:graphicData>
                  </a:graphic>
                </wp:inline>
              </w:drawing>
            </w:r>
          </w:p>
          <w:p>
            <w:pPr>
              <w:widowControl/>
              <w:autoSpaceDE w:val="0"/>
              <w:autoSpaceDN w:val="0"/>
              <w:spacing w:before="3190" w:after="0" w:line="266" w:lineRule="exact"/>
              <w:ind w:left="888" w:right="888" w:firstLine="0"/>
              <w:jc w:val="right"/>
            </w:pPr>
            <w:r>
              <w:rPr>
                <w:rFonts w:ascii="TimesNewRomanPSMT" w:hAnsi="TimesNewRomanPSMT" w:eastAsia="TimesNewRomanPSMT"/>
                <w:b w:val="0"/>
                <w:i w:val="0"/>
                <w:color w:val="000000"/>
                <w:sz w:val="24"/>
              </w:rPr>
              <w:t>20</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14" w:lineRule="exact"/>
        <w:ind w:left="0" w:right="0"/>
      </w:pPr>
    </w:p>
    <w:p>
      <w:pPr>
        <w:widowControl/>
        <w:autoSpaceDE w:val="0"/>
        <w:autoSpaceDN w:val="0"/>
        <w:spacing w:before="0" w:after="0" w:line="14" w:lineRule="exact"/>
        <w:ind w:left="0" w:right="0"/>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636" w:after="0" w:line="392" w:lineRule="exact"/>
              <w:ind w:left="950" w:right="950" w:firstLine="0"/>
              <w:jc w:val="left"/>
            </w:pPr>
            <w:r>
              <w:rPr>
                <w:rFonts w:ascii="Calibri" w:hAnsi="Calibri" w:eastAsia="Calibri"/>
                <w:b w:val="0"/>
                <w:i w:val="0"/>
                <w:color w:val="2E5496"/>
                <w:sz w:val="32"/>
              </w:rPr>
              <w:t>6.</w:t>
            </w:r>
            <w:r>
              <w:rPr>
                <w:rFonts w:ascii="ArialMT" w:hAnsi="ArialMT" w:eastAsia="ArialMT"/>
                <w:b w:val="0"/>
                <w:i w:val="0"/>
                <w:color w:val="2E5496"/>
                <w:sz w:val="32"/>
              </w:rPr>
              <w:t xml:space="preserve"> </w:t>
            </w:r>
            <w:r>
              <w:rPr>
                <w:rFonts w:ascii="Calibri" w:hAnsi="Calibri" w:eastAsia="Calibri"/>
                <w:b w:val="0"/>
                <w:i w:val="0"/>
                <w:color w:val="2E5496"/>
                <w:sz w:val="32"/>
              </w:rPr>
              <w:t>地图和标记</w:t>
            </w:r>
          </w:p>
          <w:p>
            <w:pPr>
              <w:keepNext w:val="0"/>
              <w:keepLines w:val="0"/>
              <w:widowControl/>
              <w:suppressLineNumbers w:val="0"/>
              <w:spacing w:before="0" w:beforeAutospacing="1" w:after="200" w:afterAutospacing="0" w:line="273" w:lineRule="auto"/>
              <w:ind w:left="959" w:leftChars="436" w:right="0" w:firstLine="0" w:firstLineChars="0"/>
              <w:jc w:val="left"/>
              <w:rPr>
                <w:rFonts w:hint="default"/>
                <w:lang w:val="en-US"/>
              </w:rPr>
            </w:pPr>
            <w:r>
              <w:rPr>
                <w:rFonts w:hint="eastAsia" w:ascii="TimesNewRomanPSMT" w:hAnsi="TimesNewRomanPSMT" w:eastAsia="宋体"/>
                <w:b w:val="0"/>
                <w:i w:val="0"/>
                <w:color w:val="000000"/>
                <w:sz w:val="24"/>
                <w:lang w:val="en-US" w:eastAsia="zh-CN"/>
              </w:rPr>
              <w:t>地图和标记会根据每个</w:t>
            </w:r>
            <w:r>
              <w:rPr>
                <w:rFonts w:hint="default" w:ascii="Calibri" w:hAnsi="Calibri" w:eastAsia="ＭＳ 明朝" w:cs="Calibri"/>
                <w:b w:val="0"/>
                <w:i w:val="0"/>
                <w:color w:val="1E3763"/>
                <w:kern w:val="0"/>
                <w:sz w:val="24"/>
                <w:szCs w:val="24"/>
                <w:lang w:val="en-US" w:eastAsia="zh-CN" w:bidi="ar"/>
              </w:rPr>
              <w:t>待办事项</w:t>
            </w:r>
            <w:r>
              <w:rPr>
                <w:rFonts w:hint="eastAsia" w:ascii="Calibri" w:hAnsi="Calibri" w:eastAsia="ＭＳ 明朝" w:cs="Calibri"/>
                <w:b w:val="0"/>
                <w:i w:val="0"/>
                <w:color w:val="1E3763"/>
                <w:kern w:val="0"/>
                <w:sz w:val="24"/>
                <w:szCs w:val="24"/>
                <w:lang w:val="en-US" w:eastAsia="zh-CN" w:bidi="ar"/>
              </w:rPr>
              <w:t>的定位坐标和openstreetmap生成一个坐标地址，以超链接的形式点击可跳转网址，在地图上查看位置</w:t>
            </w:r>
          </w:p>
          <w:p>
            <w:pPr>
              <w:widowControl/>
              <w:autoSpaceDE w:val="0"/>
              <w:autoSpaceDN w:val="0"/>
              <w:spacing w:before="120" w:after="0" w:line="276" w:lineRule="exact"/>
              <w:ind w:left="1062" w:right="890" w:firstLine="0"/>
              <w:jc w:val="both"/>
              <w:rPr>
                <w:rFonts w:hint="default" w:eastAsia="宋体"/>
                <w:lang w:val="en-US" w:eastAsia="zh-CN"/>
              </w:rPr>
            </w:pPr>
          </w:p>
          <w:p>
            <w:pPr>
              <w:widowControl/>
              <w:autoSpaceDE w:val="0"/>
              <w:autoSpaceDN w:val="0"/>
              <w:spacing w:before="118" w:after="0" w:line="240" w:lineRule="auto"/>
              <w:ind w:left="836" w:right="836" w:firstLine="0"/>
              <w:jc w:val="right"/>
            </w:pPr>
            <w:r>
              <w:drawing>
                <wp:inline distT="0" distB="0" distL="114300" distR="114300">
                  <wp:extent cx="5727700" cy="1793875"/>
                  <wp:effectExtent l="0" t="0" r="2540" b="4445"/>
                  <wp:docPr id="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pic:cNvPicPr>
                            <a:picLocks noChangeAspect="1"/>
                          </pic:cNvPicPr>
                        </pic:nvPicPr>
                        <pic:blipFill>
                          <a:blip r:embed="rId19"/>
                          <a:stretch>
                            <a:fillRect/>
                          </a:stretch>
                        </pic:blipFill>
                        <pic:spPr>
                          <a:xfrm>
                            <a:off x="0" y="0"/>
                            <a:ext cx="5727700" cy="1793875"/>
                          </a:xfrm>
                          <a:prstGeom prst="rect">
                            <a:avLst/>
                          </a:prstGeom>
                          <a:noFill/>
                          <a:ln>
                            <a:noFill/>
                          </a:ln>
                        </pic:spPr>
                      </pic:pic>
                    </a:graphicData>
                  </a:graphic>
                </wp:inline>
              </w:drawing>
            </w:r>
          </w:p>
          <w:p>
            <w:pPr>
              <w:widowControl/>
              <w:autoSpaceDE w:val="0"/>
              <w:autoSpaceDN w:val="0"/>
              <w:spacing w:before="514" w:after="0" w:line="278" w:lineRule="exact"/>
              <w:ind w:left="1062" w:right="890" w:firstLine="0"/>
              <w:jc w:val="left"/>
            </w:pPr>
            <w:r>
              <w:rPr>
                <w:rFonts w:ascii="TimesNewRomanPSMT" w:hAnsi="TimesNewRomanPSMT" w:eastAsia="TimesNewRomanPSMT"/>
                <w:b w:val="0"/>
                <w:i w:val="0"/>
                <w:color w:val="000000"/>
                <w:sz w:val="24"/>
              </w:rPr>
              <w:t>为商店中的每个</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创建标记，并通过其位置属性将其放置在地图上。</w:t>
            </w:r>
          </w:p>
          <w:p>
            <w:pPr>
              <w:widowControl/>
              <w:autoSpaceDE w:val="0"/>
              <w:autoSpaceDN w:val="0"/>
              <w:spacing w:before="698" w:after="0" w:line="266" w:lineRule="exact"/>
              <w:ind w:left="888" w:right="888" w:firstLine="0"/>
              <w:jc w:val="right"/>
            </w:pPr>
            <w:r>
              <w:rPr>
                <w:rFonts w:ascii="TimesNewRomanPSMT" w:hAnsi="TimesNewRomanPSMT" w:eastAsia="TimesNewRomanPSMT"/>
                <w:b w:val="0"/>
                <w:i w:val="0"/>
                <w:color w:val="000000"/>
                <w:sz w:val="24"/>
              </w:rPr>
              <w:t>25</w:t>
            </w: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636" w:after="0" w:line="392" w:lineRule="exact"/>
              <w:ind w:left="950" w:right="950" w:firstLine="0"/>
              <w:jc w:val="left"/>
              <w:rPr>
                <w:rFonts w:hint="eastAsia" w:eastAsia="宋体"/>
                <w:lang w:val="en-US" w:eastAsia="zh-CN"/>
              </w:rPr>
            </w:pPr>
            <w:r>
              <w:rPr>
                <w:rFonts w:ascii="Calibri" w:hAnsi="Calibri" w:eastAsia="Calibri"/>
                <w:b w:val="0"/>
                <w:i w:val="0"/>
                <w:color w:val="2E5496"/>
                <w:sz w:val="32"/>
              </w:rPr>
              <w:t>7.</w:t>
            </w:r>
            <w:r>
              <w:rPr>
                <w:rFonts w:ascii="ArialMT" w:hAnsi="ArialMT" w:eastAsia="ArialMT"/>
                <w:b w:val="0"/>
                <w:i w:val="0"/>
                <w:color w:val="2E5496"/>
                <w:sz w:val="32"/>
              </w:rPr>
              <w:t xml:space="preserve"> </w:t>
            </w:r>
            <w:r>
              <w:rPr>
                <w:rFonts w:hint="eastAsia" w:ascii="ArialMT" w:hAnsi="ArialMT" w:eastAsia="宋体"/>
                <w:b w:val="0"/>
                <w:i w:val="0"/>
                <w:color w:val="2E5496"/>
                <w:sz w:val="32"/>
                <w:lang w:val="en-US" w:eastAsia="zh-CN"/>
              </w:rPr>
              <w:t>弹出窗</w:t>
            </w:r>
          </w:p>
          <w:p>
            <w:pPr>
              <w:widowControl/>
              <w:autoSpaceDE w:val="0"/>
              <w:autoSpaceDN w:val="0"/>
              <w:spacing w:before="122" w:after="0" w:line="276" w:lineRule="exact"/>
              <w:ind w:left="1062" w:right="890" w:firstLine="0"/>
              <w:jc w:val="both"/>
              <w:rPr>
                <w:rFonts w:hint="default" w:eastAsia="宋体"/>
                <w:lang w:val="en-US" w:eastAsia="zh-CN"/>
              </w:rPr>
            </w:pPr>
            <w:r>
              <w:rPr>
                <w:rFonts w:hint="eastAsia" w:ascii="TimesNewRomanPSMT" w:hAnsi="TimesNewRomanPSMT" w:eastAsia="宋体"/>
                <w:b w:val="0"/>
                <w:i w:val="0"/>
                <w:color w:val="000000"/>
                <w:sz w:val="24"/>
                <w:lang w:val="en-US" w:eastAsia="zh-CN"/>
              </w:rPr>
              <w:t xml:space="preserve">Modal </w:t>
            </w:r>
            <w:r>
              <w:rPr>
                <w:rFonts w:ascii="TimesNewRomanPSMT" w:hAnsi="TimesNewRomanPSMT" w:eastAsia="TimesNewRomanPSMT"/>
                <w:b w:val="0"/>
                <w:i w:val="0"/>
                <w:color w:val="000000"/>
                <w:sz w:val="24"/>
              </w:rPr>
              <w:t>在干净的用户界面中显示所选</w:t>
            </w:r>
            <w:r>
              <w:rPr>
                <w:rFonts w:hint="eastAsia" w:ascii="TimesNewRomanPSMT" w:hAnsi="TimesNewRomanPSMT" w:eastAsia="宋体"/>
                <w:b w:val="0"/>
                <w:i w:val="0"/>
                <w:color w:val="000000"/>
                <w:sz w:val="24"/>
                <w:lang w:eastAsia="zh-CN"/>
              </w:rPr>
              <w:t>待办事项</w:t>
            </w:r>
            <w:r>
              <w:rPr>
                <w:rFonts w:ascii="TimesNewRomanPSMT" w:hAnsi="TimesNewRomanPSMT" w:eastAsia="TimesNewRomanPSMT"/>
                <w:b w:val="0"/>
                <w:i w:val="0"/>
                <w:color w:val="000000"/>
                <w:sz w:val="24"/>
              </w:rPr>
              <w:t>的详细信息</w:t>
            </w:r>
            <w:r>
              <w:rPr>
                <w:rFonts w:hint="eastAsia" w:ascii="TimesNewRomanPSMT" w:hAnsi="TimesNewRomanPSMT" w:eastAsia="宋体"/>
                <w:b w:val="0"/>
                <w:i w:val="0"/>
                <w:color w:val="000000"/>
                <w:sz w:val="24"/>
                <w:lang w:val="en-US" w:eastAsia="zh-CN"/>
              </w:rPr>
              <w:t>也可以收集添加待办事项所需要的数据</w:t>
            </w:r>
          </w:p>
          <w:p>
            <w:pPr>
              <w:widowControl/>
              <w:autoSpaceDE w:val="0"/>
              <w:autoSpaceDN w:val="0"/>
              <w:spacing w:before="124" w:after="0" w:line="240" w:lineRule="auto"/>
              <w:ind w:left="836" w:right="836" w:firstLine="0"/>
              <w:jc w:val="right"/>
            </w:pPr>
            <w:r>
              <w:drawing>
                <wp:inline distT="0" distB="0" distL="114300" distR="114300">
                  <wp:extent cx="5727700" cy="5201920"/>
                  <wp:effectExtent l="0" t="0" r="2540" b="10160"/>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pic:cNvPicPr>
                        </pic:nvPicPr>
                        <pic:blipFill>
                          <a:blip r:embed="rId20"/>
                          <a:stretch>
                            <a:fillRect/>
                          </a:stretch>
                        </pic:blipFill>
                        <pic:spPr>
                          <a:xfrm>
                            <a:off x="0" y="0"/>
                            <a:ext cx="5727700" cy="5201920"/>
                          </a:xfrm>
                          <a:prstGeom prst="rect">
                            <a:avLst/>
                          </a:prstGeom>
                          <a:noFill/>
                          <a:ln>
                            <a:noFill/>
                          </a:ln>
                        </pic:spPr>
                      </pic:pic>
                    </a:graphicData>
                  </a:graphic>
                </wp:inline>
              </w:drawing>
            </w:r>
          </w:p>
          <w:p>
            <w:pPr>
              <w:widowControl/>
              <w:autoSpaceDE w:val="0"/>
              <w:autoSpaceDN w:val="0"/>
              <w:spacing w:before="166" w:after="0" w:line="266" w:lineRule="exact"/>
              <w:ind w:left="888" w:right="888" w:firstLine="0"/>
              <w:jc w:val="right"/>
            </w:pPr>
            <w:r>
              <w:rPr>
                <w:rFonts w:ascii="TimesNewRomanPSMT" w:hAnsi="TimesNewRomanPSMT" w:eastAsia="TimesNewRomanPSMT"/>
                <w:b w:val="0"/>
                <w:i w:val="0"/>
                <w:color w:val="000000"/>
                <w:sz w:val="24"/>
              </w:rPr>
              <w:t>27</w:t>
            </w:r>
          </w:p>
        </w:tc>
      </w:tr>
    </w:tbl>
    <w:p>
      <w:pPr>
        <w:widowControl/>
        <w:autoSpaceDE w:val="0"/>
        <w:autoSpaceDN w:val="0"/>
        <w:spacing w:before="0" w:after="0" w:line="14" w:lineRule="exact"/>
        <w:ind w:left="0" w:right="0"/>
      </w:pPr>
    </w:p>
    <w:p>
      <w:pPr>
        <w:widowControl/>
        <w:autoSpaceDE w:val="0"/>
        <w:autoSpaceDN w:val="0"/>
        <w:spacing w:before="0" w:after="0" w:line="14" w:lineRule="exact"/>
        <w:ind w:left="0" w:right="0"/>
      </w:pPr>
    </w:p>
    <w:p>
      <w:pPr>
        <w:widowControl/>
        <w:autoSpaceDE w:val="0"/>
        <w:autoSpaceDN w:val="0"/>
        <w:spacing w:before="0" w:after="0" w:line="14"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46" w:after="0" w:line="392" w:lineRule="exact"/>
              <w:ind w:left="950" w:right="950" w:firstLine="0"/>
              <w:jc w:val="left"/>
            </w:pPr>
            <w:r>
              <w:rPr>
                <w:rFonts w:ascii="Calibri" w:hAnsi="Calibri" w:eastAsia="Calibri"/>
                <w:b w:val="0"/>
                <w:i w:val="0"/>
                <w:color w:val="2E5496"/>
                <w:sz w:val="32"/>
              </w:rPr>
              <w:t>10.</w:t>
            </w:r>
            <w:r>
              <w:rPr>
                <w:rFonts w:ascii="ArialMT" w:hAnsi="ArialMT" w:eastAsia="ArialMT"/>
                <w:b w:val="0"/>
                <w:i w:val="0"/>
                <w:color w:val="2E5496"/>
                <w:sz w:val="32"/>
              </w:rPr>
              <w:t xml:space="preserve"> </w:t>
            </w:r>
            <w:r>
              <w:rPr>
                <w:rFonts w:ascii="Calibri" w:hAnsi="Calibri" w:eastAsia="Calibri"/>
                <w:b w:val="0"/>
                <w:i w:val="0"/>
                <w:color w:val="2E5496"/>
                <w:sz w:val="32"/>
              </w:rPr>
              <w:t>部署</w:t>
            </w:r>
          </w:p>
          <w:p>
            <w:pPr>
              <w:widowControl/>
              <w:autoSpaceDE w:val="0"/>
              <w:autoSpaceDN w:val="0"/>
              <w:spacing w:before="118" w:after="0" w:line="276" w:lineRule="exact"/>
              <w:ind w:left="1062" w:right="890" w:firstLine="0"/>
              <w:jc w:val="both"/>
            </w:pPr>
            <w:r>
              <w:rPr>
                <w:rFonts w:ascii="TimesNewRomanPSMT" w:hAnsi="TimesNewRomanPSMT" w:eastAsia="TimesNewRomanPSMT"/>
                <w:b w:val="0"/>
                <w:i w:val="0"/>
                <w:color w:val="000000"/>
                <w:sz w:val="24"/>
              </w:rPr>
              <w:t>该应用程序使用 Vercel 平台部署到 Web。 Vercel 是一个可用于前端框架的“无服务器”和零配置平台。在 Vercel 上部署非常简单，它可以连接到 Github 存储库，这意味着推送到存储库的任何更改都将触发应用程序的重建和部署。</w:t>
            </w:r>
          </w:p>
          <w:p>
            <w:pPr>
              <w:widowControl/>
              <w:autoSpaceDE w:val="0"/>
              <w:autoSpaceDN w:val="0"/>
              <w:spacing w:before="132" w:after="0" w:line="266" w:lineRule="exact"/>
              <w:ind w:left="1062" w:right="1062" w:firstLine="0"/>
              <w:jc w:val="left"/>
            </w:pPr>
            <w:r>
              <w:rPr>
                <w:rFonts w:ascii="TimesNewRomanPSMT" w:hAnsi="TimesNewRomanPSMT" w:eastAsia="TimesNewRomanPSMT"/>
                <w:b w:val="0"/>
                <w:i w:val="0"/>
                <w:color w:val="000000"/>
                <w:sz w:val="24"/>
              </w:rPr>
              <w:t xml:space="preserve">实时应用程序可以在以下位置查看： </w:t>
            </w:r>
          </w:p>
          <w:p>
            <w:pPr>
              <w:widowControl/>
              <w:autoSpaceDE w:val="0"/>
              <w:autoSpaceDN w:val="0"/>
              <w:spacing w:before="630" w:after="0" w:line="394" w:lineRule="exact"/>
              <w:ind w:left="950" w:right="950" w:firstLine="0"/>
              <w:jc w:val="left"/>
            </w:pPr>
            <w:r>
              <w:rPr>
                <w:rFonts w:ascii="Calibri" w:hAnsi="Calibri" w:eastAsia="Calibri"/>
                <w:b w:val="0"/>
                <w:i w:val="0"/>
                <w:color w:val="2E5496"/>
                <w:sz w:val="32"/>
              </w:rPr>
              <w:t>11.</w:t>
            </w:r>
            <w:r>
              <w:rPr>
                <w:rFonts w:ascii="ArialMT" w:hAnsi="ArialMT" w:eastAsia="ArialMT"/>
                <w:b w:val="0"/>
                <w:i w:val="0"/>
                <w:color w:val="2E5496"/>
                <w:sz w:val="32"/>
              </w:rPr>
              <w:t xml:space="preserve"> </w:t>
            </w:r>
            <w:r>
              <w:rPr>
                <w:rFonts w:ascii="Calibri" w:hAnsi="Calibri" w:eastAsia="Calibri"/>
                <w:b w:val="0"/>
                <w:i w:val="0"/>
                <w:color w:val="2E5496"/>
                <w:sz w:val="32"/>
              </w:rPr>
              <w:t>结论</w:t>
            </w:r>
          </w:p>
          <w:p>
            <w:pPr>
              <w:widowControl/>
              <w:autoSpaceDE w:val="0"/>
              <w:autoSpaceDN w:val="0"/>
              <w:spacing w:before="122" w:after="0" w:line="276" w:lineRule="exact"/>
              <w:ind w:left="1062" w:right="890" w:firstLine="0"/>
              <w:jc w:val="left"/>
              <w:rPr>
                <w:rFonts w:ascii="TimesNewRomanPSMT" w:hAnsi="TimesNewRomanPSMT" w:eastAsia="TimesNewRomanPSMT"/>
                <w:b w:val="0"/>
                <w:i w:val="0"/>
                <w:color w:val="000000"/>
                <w:sz w:val="24"/>
              </w:rPr>
            </w:pPr>
            <w:r>
              <w:rPr>
                <w:rFonts w:ascii="TimesNewRomanPSMT" w:hAnsi="TimesNewRomanPSMT" w:eastAsia="TimesNewRomanPSMT"/>
                <w:b w:val="0"/>
                <w:i w:val="0"/>
                <w:color w:val="000000"/>
                <w:sz w:val="24"/>
              </w:rPr>
              <w:t>总的来说，我对我的项目的进展感到非常满意。在构建这个渐进式 Web 应用程序时，我希望创建一种尽可能类似于本机应用程序的体验，我相信我已经实现了这一点。我从这个项目中学到了很多东西，并更深入地了解了 Redux 等状态管理库。我还练习实现基本组件、自定义挂钩并创建进一步的抽象以创建可扩展且真正可重用的组件。</w:t>
            </w:r>
          </w:p>
          <w:p>
            <w:pPr>
              <w:widowControl/>
              <w:autoSpaceDE w:val="0"/>
              <w:autoSpaceDN w:val="0"/>
              <w:spacing w:before="122" w:after="0" w:line="276" w:lineRule="exact"/>
              <w:ind w:left="1062" w:right="890" w:firstLine="0"/>
              <w:jc w:val="left"/>
              <w:rPr>
                <w:rFonts w:hint="eastAsia" w:ascii="TimesNewRomanPSMT" w:hAnsi="TimesNewRomanPSMT" w:eastAsia="TimesNewRomanPSMT"/>
                <w:b w:val="0"/>
                <w:i w:val="0"/>
                <w:color w:val="000000"/>
                <w:sz w:val="24"/>
                <w:lang w:eastAsia="zh-CN"/>
              </w:rPr>
            </w:pPr>
          </w:p>
          <w:p>
            <w:pPr>
              <w:widowControl/>
              <w:autoSpaceDE w:val="0"/>
              <w:autoSpaceDN w:val="0"/>
              <w:spacing w:before="122" w:after="0" w:line="276" w:lineRule="exact"/>
              <w:ind w:left="1062" w:right="890" w:firstLine="0"/>
              <w:jc w:val="left"/>
              <w:rPr>
                <w:rFonts w:hint="eastAsia" w:ascii="TimesNewRomanPSMT" w:hAnsi="TimesNewRomanPSMT" w:eastAsia="TimesNewRomanPSMT"/>
                <w:b w:val="0"/>
                <w:i w:val="0"/>
                <w:color w:val="000000"/>
                <w:sz w:val="24"/>
                <w:lang w:eastAsia="zh-CN"/>
              </w:rPr>
            </w:pPr>
            <w:r>
              <w:rPr>
                <w:rFonts w:hint="eastAsia" w:ascii="TimesNewRomanPSMT" w:hAnsi="TimesNewRomanPSMT" w:eastAsia="TimesNewRomanPSMT"/>
                <w:b w:val="0"/>
                <w:i w:val="0"/>
                <w:color w:val="000000"/>
                <w:sz w:val="24"/>
                <w:lang w:eastAsia="zh-CN"/>
              </w:rPr>
              <w:t>* 在使用应用时，请确保已正确安装并配置了 React、Redux-Toolkit 和 Antd-Mobile 相关依赖。</w:t>
            </w:r>
          </w:p>
          <w:p>
            <w:pPr>
              <w:widowControl/>
              <w:autoSpaceDE w:val="0"/>
              <w:autoSpaceDN w:val="0"/>
              <w:spacing w:before="122" w:after="0" w:line="276" w:lineRule="exact"/>
              <w:ind w:left="1062" w:right="890" w:firstLine="0"/>
              <w:jc w:val="left"/>
              <w:rPr>
                <w:rFonts w:hint="eastAsia" w:ascii="TimesNewRomanPSMT" w:hAnsi="TimesNewRomanPSMT" w:eastAsia="TimesNewRomanPSMT"/>
                <w:b w:val="0"/>
                <w:i w:val="0"/>
                <w:color w:val="000000"/>
                <w:sz w:val="24"/>
                <w:lang w:eastAsia="zh-CN"/>
              </w:rPr>
            </w:pPr>
            <w:r>
              <w:rPr>
                <w:rFonts w:hint="eastAsia" w:ascii="TimesNewRomanPSMT" w:hAnsi="TimesNewRomanPSMT" w:eastAsia="TimesNewRomanPSMT"/>
                <w:b w:val="0"/>
                <w:i w:val="0"/>
                <w:color w:val="000000"/>
                <w:sz w:val="24"/>
                <w:lang w:eastAsia="zh-CN"/>
              </w:rPr>
              <w:t>* 在进行状态更新时，请确保按照 Redux 的最佳实践进行操作，避免产生不必要的性能开销。</w:t>
            </w:r>
          </w:p>
          <w:p>
            <w:pPr>
              <w:widowControl/>
              <w:autoSpaceDE w:val="0"/>
              <w:autoSpaceDN w:val="0"/>
              <w:spacing w:before="122" w:after="0" w:line="276" w:lineRule="exact"/>
              <w:ind w:left="1062" w:right="890" w:firstLine="0"/>
              <w:jc w:val="left"/>
              <w:rPr>
                <w:rFonts w:hint="eastAsia" w:ascii="TimesNewRomanPSMT" w:hAnsi="TimesNewRomanPSMT" w:eastAsia="TimesNewRomanPSMT"/>
                <w:b w:val="0"/>
                <w:i w:val="0"/>
                <w:color w:val="000000"/>
                <w:sz w:val="24"/>
                <w:lang w:eastAsia="zh-CN"/>
              </w:rPr>
            </w:pPr>
            <w:r>
              <w:rPr>
                <w:rFonts w:hint="eastAsia" w:ascii="TimesNewRomanPSMT" w:hAnsi="TimesNewRomanPSMT" w:eastAsia="TimesNewRomanPSMT"/>
                <w:b w:val="0"/>
                <w:i w:val="0"/>
                <w:color w:val="000000"/>
                <w:sz w:val="24"/>
                <w:lang w:eastAsia="zh-CN"/>
              </w:rPr>
              <w:t>* 对于大规模的数据处理或复杂的业务逻辑，建议进行充分的测试和性能优化，以确保应用的稳定性和可用性。</w:t>
            </w:r>
          </w:p>
          <w:p>
            <w:pPr>
              <w:widowControl/>
              <w:autoSpaceDE w:val="0"/>
              <w:autoSpaceDN w:val="0"/>
              <w:spacing w:before="122" w:after="0" w:line="276" w:lineRule="exact"/>
              <w:ind w:left="1062" w:right="890" w:firstLine="0"/>
              <w:jc w:val="left"/>
              <w:rPr>
                <w:rFonts w:hint="eastAsia" w:ascii="TimesNewRomanPSMT" w:hAnsi="TimesNewRomanPSMT" w:eastAsia="TimesNewRomanPSMT"/>
                <w:b w:val="0"/>
                <w:i w:val="0"/>
                <w:color w:val="000000"/>
                <w:sz w:val="24"/>
                <w:lang w:eastAsia="zh-CN"/>
              </w:rPr>
            </w:pPr>
          </w:p>
          <w:p>
            <w:pPr>
              <w:widowControl/>
              <w:autoSpaceDE w:val="0"/>
              <w:autoSpaceDN w:val="0"/>
              <w:spacing w:before="122" w:after="0" w:line="276" w:lineRule="exact"/>
              <w:ind w:left="1062" w:right="890" w:firstLine="0"/>
              <w:jc w:val="left"/>
            </w:pPr>
            <w:r>
              <w:rPr>
                <w:rFonts w:ascii="TimesNewRomanPSMT" w:hAnsi="TimesNewRomanPSMT" w:eastAsia="TimesNewRomanPSMT"/>
                <w:b w:val="0"/>
                <w:i w:val="0"/>
                <w:color w:val="000000"/>
                <w:sz w:val="24"/>
              </w:rPr>
              <w:t>功能和界面优雅且易于使用。然而，我相信如果实现后端，该应用程序将会更加有趣——允许来自世界各地的用户为该应用程序做出贡献并分享他们在野外发现的动物。这是最终目标；然而，由于时间限制，这根本不可行。从积极的方面来说，该应用程序的结构是为了让我将来可以轻松添加此功能而构建的。由于底层业务已经实现，只需要将 Dexie crud 替换为 Firebase 之类的服务即可。我将来可能会回到这个项目并继续这个计划，看看结果如何。</w:t>
            </w:r>
          </w:p>
          <w:p>
            <w:pPr>
              <w:widowControl/>
              <w:autoSpaceDE w:val="0"/>
              <w:autoSpaceDN w:val="0"/>
              <w:spacing w:before="122" w:after="0" w:line="278" w:lineRule="exact"/>
              <w:ind w:left="1062" w:right="890" w:firstLine="0"/>
              <w:jc w:val="both"/>
            </w:pPr>
            <w:r>
              <w:rPr>
                <w:rFonts w:ascii="TimesNewRomanPSMT" w:hAnsi="TimesNewRomanPSMT" w:eastAsia="TimesNewRomanPSMT"/>
                <w:b w:val="0"/>
                <w:i w:val="0"/>
                <w:color w:val="000000"/>
                <w:sz w:val="24"/>
              </w:rPr>
              <w:t>最后，我对自己在如此短的时间内取得的成就感到很高兴。我对自己和我的反应技能进行了测试，并学到了很多东西，这些东西我将在未来的开发项目中随身携带。</w:t>
            </w:r>
          </w:p>
          <w:p>
            <w:pPr>
              <w:widowControl/>
              <w:autoSpaceDE w:val="0"/>
              <w:autoSpaceDN w:val="0"/>
              <w:spacing w:before="5642"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46" w:after="0" w:line="392" w:lineRule="exact"/>
              <w:ind w:left="950" w:right="950" w:firstLine="0"/>
              <w:jc w:val="left"/>
            </w:pPr>
            <w:r>
              <w:rPr>
                <w:rFonts w:ascii="Calibri" w:hAnsi="Calibri" w:eastAsia="Calibri"/>
                <w:b w:val="0"/>
                <w:i w:val="0"/>
                <w:color w:val="2E5496"/>
                <w:sz w:val="32"/>
              </w:rPr>
              <w:t>12.</w:t>
            </w:r>
            <w:r>
              <w:rPr>
                <w:rFonts w:ascii="ArialMT" w:hAnsi="ArialMT" w:eastAsia="ArialMT"/>
                <w:b w:val="0"/>
                <w:i w:val="0"/>
                <w:color w:val="2E5496"/>
                <w:sz w:val="32"/>
              </w:rPr>
              <w:t xml:space="preserve"> </w:t>
            </w:r>
            <w:r>
              <w:rPr>
                <w:rFonts w:ascii="Calibri" w:hAnsi="Calibri" w:eastAsia="Calibri"/>
                <w:b w:val="0"/>
                <w:i w:val="0"/>
                <w:color w:val="2E5496"/>
                <w:sz w:val="32"/>
              </w:rPr>
              <w:t>附录</w:t>
            </w:r>
          </w:p>
          <w:p>
            <w:pPr>
              <w:widowControl/>
              <w:autoSpaceDE w:val="0"/>
              <w:autoSpaceDN w:val="0"/>
              <w:spacing w:before="290" w:after="0" w:line="266" w:lineRule="exact"/>
              <w:ind w:left="1062" w:right="1062" w:firstLine="0"/>
              <w:jc w:val="left"/>
              <w:rPr>
                <w:rFonts w:hint="eastAsia" w:eastAsia="宋体"/>
                <w:lang w:val="en-US" w:eastAsia="zh-CN"/>
              </w:rPr>
            </w:pPr>
            <w:r>
              <w:rPr>
                <w:rFonts w:ascii="TimesNewRomanPSMT" w:hAnsi="TimesNewRomanPSMT" w:eastAsia="TimesNewRomanPSMT"/>
                <w:b w:val="0"/>
                <w:i w:val="0"/>
                <w:color w:val="000000"/>
                <w:sz w:val="24"/>
              </w:rPr>
              <w:t xml:space="preserve"> </w:t>
            </w:r>
            <w:r>
              <w:rPr>
                <w:rFonts w:ascii="TimesNewRomanPS" w:hAnsi="TimesNewRomanPS" w:eastAsia="TimesNewRomanPS"/>
                <w:b/>
                <w:i w:val="0"/>
                <w:color w:val="000000"/>
                <w:sz w:val="24"/>
              </w:rPr>
              <w:t xml:space="preserve">附录 A – </w:t>
            </w:r>
            <w:r>
              <w:rPr>
                <w:rFonts w:hint="eastAsia" w:ascii="TimesNewRomanPS" w:hAnsi="TimesNewRomanPS" w:eastAsia="宋体"/>
                <w:b/>
                <w:i w:val="0"/>
                <w:color w:val="000000"/>
                <w:sz w:val="24"/>
                <w:lang w:val="en-US" w:eastAsia="zh-CN"/>
              </w:rPr>
              <w:t>首页</w:t>
            </w:r>
          </w:p>
          <w:p>
            <w:pPr>
              <w:widowControl/>
              <w:autoSpaceDE w:val="0"/>
              <w:autoSpaceDN w:val="0"/>
              <w:spacing w:before="282" w:after="0" w:line="240" w:lineRule="auto"/>
              <w:ind w:left="3144" w:right="3144" w:firstLine="0"/>
              <w:jc w:val="right"/>
            </w:pPr>
            <w:r>
              <w:drawing>
                <wp:inline distT="0" distB="0" distL="114300" distR="114300">
                  <wp:extent cx="3192780" cy="5661660"/>
                  <wp:effectExtent l="0" t="0" r="7620" b="762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3"/>
                          <pic:cNvPicPr>
                            <a:picLocks noChangeAspect="1"/>
                          </pic:cNvPicPr>
                        </pic:nvPicPr>
                        <pic:blipFill>
                          <a:blip r:embed="rId21"/>
                          <a:stretch>
                            <a:fillRect/>
                          </a:stretch>
                        </pic:blipFill>
                        <pic:spPr>
                          <a:xfrm>
                            <a:off x="0" y="0"/>
                            <a:ext cx="3192780" cy="5661660"/>
                          </a:xfrm>
                          <a:prstGeom prst="rect">
                            <a:avLst/>
                          </a:prstGeom>
                          <a:noFill/>
                          <a:ln>
                            <a:noFill/>
                          </a:ln>
                        </pic:spPr>
                      </pic:pic>
                    </a:graphicData>
                  </a:graphic>
                </wp:inline>
              </w:drawing>
            </w:r>
          </w:p>
          <w:p>
            <w:pPr>
              <w:widowControl/>
              <w:autoSpaceDE w:val="0"/>
              <w:autoSpaceDN w:val="0"/>
              <w:spacing w:before="3334"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62" w:after="0" w:line="266" w:lineRule="exact"/>
              <w:ind w:left="1062" w:right="1062" w:firstLine="0"/>
              <w:jc w:val="left"/>
            </w:pPr>
            <w:r>
              <w:rPr>
                <w:rFonts w:ascii="TimesNewRomanPS" w:hAnsi="TimesNewRomanPS" w:eastAsia="TimesNewRomanPS"/>
                <w:b/>
                <w:i w:val="0"/>
                <w:color w:val="000000"/>
                <w:sz w:val="24"/>
              </w:rPr>
              <w:t xml:space="preserve">附录 B – </w:t>
            </w:r>
            <w:r>
              <w:rPr>
                <w:rFonts w:hint="eastAsia" w:ascii="TimesNewRomanPS" w:hAnsi="TimesNewRomanPS" w:eastAsia="宋体"/>
                <w:b/>
                <w:i w:val="0"/>
                <w:color w:val="000000"/>
                <w:sz w:val="24"/>
                <w:lang w:val="en-US" w:eastAsia="zh-CN"/>
              </w:rPr>
              <w:t>添加</w:t>
            </w:r>
            <w:r>
              <w:rPr>
                <w:rFonts w:ascii="TimesNewRomanPSMT" w:hAnsi="TimesNewRomanPSMT" w:eastAsia="TimesNewRomanPSMT"/>
                <w:b w:val="0"/>
                <w:i w:val="0"/>
                <w:color w:val="000000"/>
                <w:sz w:val="24"/>
              </w:rPr>
              <w:t xml:space="preserve"> </w:t>
            </w:r>
          </w:p>
          <w:p>
            <w:pPr>
              <w:widowControl/>
              <w:autoSpaceDE w:val="0"/>
              <w:autoSpaceDN w:val="0"/>
              <w:spacing w:before="278" w:after="0" w:line="240" w:lineRule="auto"/>
              <w:ind w:left="3144" w:right="3144" w:firstLine="0"/>
              <w:jc w:val="right"/>
            </w:pPr>
            <w:r>
              <w:drawing>
                <wp:inline distT="0" distB="0" distL="114300" distR="114300">
                  <wp:extent cx="3192780" cy="5661660"/>
                  <wp:effectExtent l="0" t="0" r="7620" b="762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22"/>
                          <a:stretch>
                            <a:fillRect/>
                          </a:stretch>
                        </pic:blipFill>
                        <pic:spPr>
                          <a:xfrm>
                            <a:off x="0" y="0"/>
                            <a:ext cx="3192780" cy="5661660"/>
                          </a:xfrm>
                          <a:prstGeom prst="rect">
                            <a:avLst/>
                          </a:prstGeom>
                          <a:noFill/>
                          <a:ln>
                            <a:noFill/>
                          </a:ln>
                        </pic:spPr>
                      </pic:pic>
                    </a:graphicData>
                  </a:graphic>
                </wp:inline>
              </w:drawing>
            </w:r>
          </w:p>
          <w:p>
            <w:pPr>
              <w:widowControl/>
              <w:autoSpaceDE w:val="0"/>
              <w:autoSpaceDN w:val="0"/>
              <w:spacing w:before="400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62" w:after="0" w:line="266" w:lineRule="exact"/>
              <w:ind w:left="1062" w:right="1062" w:firstLine="0"/>
              <w:jc w:val="left"/>
              <w:rPr>
                <w:rFonts w:hint="eastAsia" w:eastAsia="宋体"/>
                <w:lang w:val="en-US" w:eastAsia="zh-CN"/>
              </w:rPr>
            </w:pPr>
            <w:r>
              <w:rPr>
                <w:rFonts w:ascii="TimesNewRomanPS" w:hAnsi="TimesNewRomanPS" w:eastAsia="TimesNewRomanPS"/>
                <w:b/>
                <w:i w:val="0"/>
                <w:color w:val="000000"/>
                <w:sz w:val="24"/>
              </w:rPr>
              <w:t>附录 C – 添加后</w:t>
            </w:r>
            <w:r>
              <w:rPr>
                <w:rFonts w:hint="eastAsia" w:ascii="TimesNewRomanPS" w:hAnsi="TimesNewRomanPS" w:eastAsia="宋体"/>
                <w:b/>
                <w:i w:val="0"/>
                <w:color w:val="000000"/>
                <w:sz w:val="24"/>
                <w:lang w:val="en-US" w:eastAsia="zh-CN"/>
              </w:rPr>
              <w:t>编辑</w:t>
            </w:r>
          </w:p>
          <w:p>
            <w:pPr>
              <w:widowControl/>
              <w:autoSpaceDE w:val="0"/>
              <w:autoSpaceDN w:val="0"/>
              <w:spacing w:before="278" w:after="0" w:line="240" w:lineRule="auto"/>
              <w:ind w:left="3144" w:right="3144" w:firstLine="0"/>
              <w:jc w:val="right"/>
            </w:pPr>
            <w:r>
              <w:drawing>
                <wp:inline distT="0" distB="0" distL="114300" distR="114300">
                  <wp:extent cx="3192780" cy="5661660"/>
                  <wp:effectExtent l="0" t="0" r="7620" b="762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4"/>
                          <pic:cNvPicPr>
                            <a:picLocks noChangeAspect="1"/>
                          </pic:cNvPicPr>
                        </pic:nvPicPr>
                        <pic:blipFill>
                          <a:blip r:embed="rId23"/>
                          <a:stretch>
                            <a:fillRect/>
                          </a:stretch>
                        </pic:blipFill>
                        <pic:spPr>
                          <a:xfrm>
                            <a:off x="0" y="0"/>
                            <a:ext cx="3192780" cy="5661660"/>
                          </a:xfrm>
                          <a:prstGeom prst="rect">
                            <a:avLst/>
                          </a:prstGeom>
                          <a:noFill/>
                          <a:ln>
                            <a:noFill/>
                          </a:ln>
                        </pic:spPr>
                      </pic:pic>
                    </a:graphicData>
                  </a:graphic>
                </wp:inline>
              </w:drawing>
            </w:r>
          </w:p>
          <w:p>
            <w:pPr>
              <w:widowControl/>
              <w:autoSpaceDE w:val="0"/>
              <w:autoSpaceDN w:val="0"/>
              <w:spacing w:before="400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62" w:after="0" w:line="266" w:lineRule="exact"/>
              <w:ind w:left="1062" w:right="1062" w:firstLine="0"/>
              <w:jc w:val="left"/>
              <w:rPr>
                <w:rFonts w:hint="eastAsia" w:eastAsia="宋体"/>
                <w:lang w:val="en-US" w:eastAsia="zh-CN"/>
              </w:rPr>
            </w:pPr>
            <w:r>
              <w:rPr>
                <w:rFonts w:ascii="TimesNewRomanPS" w:hAnsi="TimesNewRomanPS" w:eastAsia="TimesNewRomanPS"/>
                <w:b/>
                <w:i w:val="0"/>
                <w:color w:val="000000"/>
                <w:sz w:val="24"/>
              </w:rPr>
              <w:t xml:space="preserve">附录 D – </w:t>
            </w:r>
            <w:r>
              <w:rPr>
                <w:rFonts w:hint="eastAsia" w:ascii="TimesNewRomanPS" w:hAnsi="TimesNewRomanPS" w:eastAsia="宋体"/>
                <w:b/>
                <w:i w:val="0"/>
                <w:color w:val="000000"/>
                <w:sz w:val="24"/>
                <w:lang w:val="en-US" w:eastAsia="zh-CN"/>
              </w:rPr>
              <w:t>添加后详情</w:t>
            </w:r>
          </w:p>
          <w:p>
            <w:pPr>
              <w:widowControl/>
              <w:autoSpaceDE w:val="0"/>
              <w:autoSpaceDN w:val="0"/>
              <w:spacing w:before="278" w:after="0" w:line="240" w:lineRule="auto"/>
              <w:ind w:left="3144" w:right="3144" w:firstLine="0"/>
              <w:jc w:val="right"/>
            </w:pPr>
            <w:r>
              <w:drawing>
                <wp:inline distT="0" distB="0" distL="114300" distR="114300">
                  <wp:extent cx="3192780" cy="5661660"/>
                  <wp:effectExtent l="0" t="0" r="7620" b="7620"/>
                  <wp:docPr id="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9"/>
                          <pic:cNvPicPr>
                            <a:picLocks noChangeAspect="1"/>
                          </pic:cNvPicPr>
                        </pic:nvPicPr>
                        <pic:blipFill>
                          <a:blip r:embed="rId24"/>
                          <a:stretch>
                            <a:fillRect/>
                          </a:stretch>
                        </pic:blipFill>
                        <pic:spPr>
                          <a:xfrm>
                            <a:off x="0" y="0"/>
                            <a:ext cx="3192780" cy="5661660"/>
                          </a:xfrm>
                          <a:prstGeom prst="rect">
                            <a:avLst/>
                          </a:prstGeom>
                          <a:noFill/>
                          <a:ln>
                            <a:noFill/>
                          </a:ln>
                        </pic:spPr>
                      </pic:pic>
                    </a:graphicData>
                  </a:graphic>
                </wp:inline>
              </w:drawing>
            </w:r>
          </w:p>
          <w:p>
            <w:pPr>
              <w:widowControl/>
              <w:autoSpaceDE w:val="0"/>
              <w:autoSpaceDN w:val="0"/>
              <w:spacing w:before="400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62" w:after="0" w:line="266" w:lineRule="exact"/>
              <w:ind w:left="1062" w:right="1062" w:firstLine="0"/>
              <w:jc w:val="left"/>
              <w:rPr>
                <w:rFonts w:hint="default" w:eastAsia="宋体"/>
                <w:lang w:val="en-US" w:eastAsia="zh-CN"/>
              </w:rPr>
            </w:pPr>
            <w:r>
              <w:rPr>
                <w:rFonts w:ascii="TimesNewRomanPS" w:hAnsi="TimesNewRomanPS" w:eastAsia="TimesNewRomanPS"/>
                <w:b/>
                <w:i w:val="0"/>
                <w:color w:val="000000"/>
                <w:sz w:val="24"/>
              </w:rPr>
              <w:t xml:space="preserve">附录 E – </w:t>
            </w:r>
            <w:r>
              <w:rPr>
                <w:rFonts w:hint="eastAsia" w:ascii="TimesNewRomanPS" w:hAnsi="TimesNewRomanPS" w:eastAsia="宋体"/>
                <w:b/>
                <w:i w:val="0"/>
                <w:color w:val="000000"/>
                <w:sz w:val="24"/>
                <w:lang w:val="en-US" w:eastAsia="zh-CN"/>
              </w:rPr>
              <w:t>查看gps</w:t>
            </w:r>
          </w:p>
          <w:p>
            <w:pPr>
              <w:widowControl/>
              <w:autoSpaceDE w:val="0"/>
              <w:autoSpaceDN w:val="0"/>
              <w:spacing w:before="278" w:after="0" w:line="240" w:lineRule="auto"/>
              <w:ind w:left="3144" w:right="3144" w:firstLine="0"/>
              <w:jc w:val="right"/>
            </w:pPr>
            <w:r>
              <w:drawing>
                <wp:inline distT="0" distB="0" distL="114300" distR="114300">
                  <wp:extent cx="3177540" cy="5646420"/>
                  <wp:effectExtent l="0" t="0" r="7620" b="7620"/>
                  <wp:docPr id="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0"/>
                          <pic:cNvPicPr>
                            <a:picLocks noChangeAspect="1"/>
                          </pic:cNvPicPr>
                        </pic:nvPicPr>
                        <pic:blipFill>
                          <a:blip r:embed="rId25"/>
                          <a:stretch>
                            <a:fillRect/>
                          </a:stretch>
                        </pic:blipFill>
                        <pic:spPr>
                          <a:xfrm>
                            <a:off x="0" y="0"/>
                            <a:ext cx="3177540" cy="5646420"/>
                          </a:xfrm>
                          <a:prstGeom prst="rect">
                            <a:avLst/>
                          </a:prstGeom>
                          <a:noFill/>
                          <a:ln>
                            <a:noFill/>
                          </a:ln>
                        </pic:spPr>
                      </pic:pic>
                    </a:graphicData>
                  </a:graphic>
                </wp:inline>
              </w:drawing>
            </w:r>
          </w:p>
          <w:p>
            <w:pPr>
              <w:widowControl/>
              <w:autoSpaceDE w:val="0"/>
              <w:autoSpaceDN w:val="0"/>
              <w:spacing w:before="4006" w:after="0" w:line="266" w:lineRule="exact"/>
              <w:ind w:left="888" w:right="888" w:firstLine="0"/>
              <w:jc w:val="right"/>
            </w:pPr>
          </w:p>
        </w:tc>
      </w:tr>
    </w:tbl>
    <w:p>
      <w:pPr>
        <w:widowControl/>
        <w:autoSpaceDE w:val="0"/>
        <w:autoSpaceDN w:val="0"/>
        <w:spacing w:before="0" w:after="0" w:line="14" w:lineRule="exact"/>
        <w:ind w:left="0" w:right="0"/>
      </w:pPr>
    </w:p>
    <w:p>
      <w:pPr>
        <w:sectPr>
          <w:pgSz w:w="11899" w:h="16819"/>
          <w:pgMar w:top="240" w:right="460" w:bottom="240" w:left="480" w:header="720" w:footer="720" w:gutter="0"/>
          <w:cols w:space="720" w:num="1"/>
          <w:docGrid w:linePitch="360" w:charSpace="0"/>
        </w:sectPr>
      </w:pPr>
    </w:p>
    <w:p>
      <w:pPr>
        <w:widowControl/>
        <w:autoSpaceDE w:val="0"/>
        <w:autoSpaceDN w:val="0"/>
        <w:spacing w:before="0" w:after="0" w:line="238" w:lineRule="exact"/>
        <w:ind w:left="0" w:right="0"/>
      </w:pPr>
    </w:p>
    <w:p>
      <w:pPr>
        <w:widowControl/>
        <w:autoSpaceDE w:val="0"/>
        <w:autoSpaceDN w:val="0"/>
        <w:spacing w:before="0" w:after="0" w:line="238" w:lineRule="exact"/>
        <w:ind w:left="0" w:right="0"/>
      </w:pPr>
    </w:p>
    <w:tbl>
      <w:tblPr>
        <w:tblStyle w:val="32"/>
        <w:tblW w:w="0" w:type="auto"/>
        <w:tblInd w:w="3" w:type="dxa"/>
        <w:tblLayout w:type="fixed"/>
        <w:tblCellMar>
          <w:top w:w="0" w:type="dxa"/>
          <w:left w:w="108" w:type="dxa"/>
          <w:bottom w:w="0" w:type="dxa"/>
          <w:right w:w="108" w:type="dxa"/>
        </w:tblCellMar>
      </w:tblPr>
      <w:tblGrid>
        <w:gridCol w:w="10959"/>
      </w:tblGrid>
      <w:tr>
        <w:tblPrEx>
          <w:tblCellMar>
            <w:top w:w="0" w:type="dxa"/>
            <w:left w:w="108" w:type="dxa"/>
            <w:bottom w:w="0" w:type="dxa"/>
            <w:right w:w="108" w:type="dxa"/>
          </w:tblCellMar>
        </w:tblPrEx>
        <w:trPr>
          <w:trHeight w:val="15832" w:hRule="exact"/>
        </w:trPr>
        <w:tc>
          <w:tcPr>
            <w:tcW w:w="10932" w:type="dxa"/>
            <w:tcBorders>
              <w:top w:val="single" w:color="000000" w:sz="4" w:space="0"/>
              <w:left w:val="single" w:color="000000" w:sz="4" w:space="0"/>
              <w:bottom w:val="single" w:color="000000" w:sz="4" w:space="0"/>
              <w:right w:val="single" w:color="000000" w:sz="4" w:space="0"/>
            </w:tcBorders>
            <w:tcMar>
              <w:left w:w="0" w:type="dxa"/>
              <w:right w:w="0" w:type="dxa"/>
            </w:tcMar>
          </w:tcPr>
          <w:p>
            <w:pPr>
              <w:widowControl/>
              <w:autoSpaceDE w:val="0"/>
              <w:autoSpaceDN w:val="0"/>
              <w:spacing w:before="962" w:after="0" w:line="266" w:lineRule="exact"/>
              <w:ind w:left="1062" w:right="1062" w:firstLine="0"/>
              <w:jc w:val="left"/>
            </w:pPr>
            <w:r>
              <w:rPr>
                <w:rFonts w:ascii="TimesNewRomanPS" w:hAnsi="TimesNewRomanPS" w:eastAsia="TimesNewRomanPS"/>
                <w:b/>
                <w:i w:val="0"/>
                <w:color w:val="000000"/>
                <w:sz w:val="24"/>
              </w:rPr>
              <w:t xml:space="preserve">附录 </w:t>
            </w:r>
            <w:r>
              <w:rPr>
                <w:rFonts w:hint="eastAsia" w:ascii="TimesNewRomanPS" w:hAnsi="TimesNewRomanPS" w:eastAsia="宋体"/>
                <w:b/>
                <w:i w:val="0"/>
                <w:color w:val="000000"/>
                <w:sz w:val="24"/>
                <w:lang w:val="en-US" w:eastAsia="zh-CN"/>
              </w:rPr>
              <w:t>F</w:t>
            </w:r>
            <w:r>
              <w:rPr>
                <w:rFonts w:ascii="TimesNewRomanPS" w:hAnsi="TimesNewRomanPS" w:eastAsia="TimesNewRomanPS"/>
                <w:b/>
                <w:i w:val="0"/>
                <w:color w:val="000000"/>
                <w:sz w:val="24"/>
              </w:rPr>
              <w:t xml:space="preserve"> - 删除</w:t>
            </w:r>
            <w:r>
              <w:rPr>
                <w:rFonts w:hint="eastAsia" w:ascii="TimesNewRomanPS" w:hAnsi="TimesNewRomanPS" w:eastAsia="宋体"/>
                <w:b/>
                <w:i w:val="0"/>
                <w:color w:val="000000"/>
                <w:sz w:val="24"/>
                <w:lang w:eastAsia="zh-CN"/>
              </w:rPr>
              <w:t>待办事项</w:t>
            </w:r>
            <w:r>
              <w:rPr>
                <w:rFonts w:ascii="TimesNewRomanPSMT" w:hAnsi="TimesNewRomanPSMT" w:eastAsia="TimesNewRomanPSMT"/>
                <w:b w:val="0"/>
                <w:i w:val="0"/>
                <w:color w:val="000000"/>
                <w:sz w:val="24"/>
              </w:rPr>
              <w:t xml:space="preserve"> </w:t>
            </w:r>
          </w:p>
          <w:p>
            <w:pPr>
              <w:widowControl/>
              <w:autoSpaceDE w:val="0"/>
              <w:autoSpaceDN w:val="0"/>
              <w:spacing w:before="278" w:after="0" w:line="240" w:lineRule="auto"/>
              <w:ind w:left="3144" w:right="3144" w:firstLine="0"/>
              <w:jc w:val="right"/>
            </w:pPr>
            <w:r>
              <w:drawing>
                <wp:inline distT="0" distB="0" distL="114300" distR="114300">
                  <wp:extent cx="3192780" cy="5372100"/>
                  <wp:effectExtent l="0" t="0" r="7620" b="7620"/>
                  <wp:docPr id="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1"/>
                          <pic:cNvPicPr>
                            <a:picLocks noChangeAspect="1"/>
                          </pic:cNvPicPr>
                        </pic:nvPicPr>
                        <pic:blipFill>
                          <a:blip r:embed="rId26"/>
                          <a:stretch>
                            <a:fillRect/>
                          </a:stretch>
                        </pic:blipFill>
                        <pic:spPr>
                          <a:xfrm>
                            <a:off x="0" y="0"/>
                            <a:ext cx="3192780" cy="5372100"/>
                          </a:xfrm>
                          <a:prstGeom prst="rect">
                            <a:avLst/>
                          </a:prstGeom>
                          <a:noFill/>
                          <a:ln>
                            <a:noFill/>
                          </a:ln>
                        </pic:spPr>
                      </pic:pic>
                    </a:graphicData>
                  </a:graphic>
                </wp:inline>
              </w:drawing>
            </w:r>
          </w:p>
          <w:p>
            <w:pPr>
              <w:widowControl/>
              <w:autoSpaceDE w:val="0"/>
              <w:autoSpaceDN w:val="0"/>
              <w:spacing w:before="4006" w:after="0" w:line="266" w:lineRule="exact"/>
              <w:ind w:left="888" w:right="888" w:firstLine="0"/>
              <w:jc w:val="right"/>
            </w:pPr>
          </w:p>
        </w:tc>
      </w:tr>
    </w:tbl>
    <w:p>
      <w:pPr>
        <w:widowControl/>
        <w:autoSpaceDE w:val="0"/>
        <w:autoSpaceDN w:val="0"/>
        <w:spacing w:before="0" w:after="0" w:line="14" w:lineRule="exact"/>
        <w:ind w:left="0" w:right="0"/>
      </w:pPr>
    </w:p>
    <w:sectPr>
      <w:pgSz w:w="11899" w:h="16819"/>
      <w:pgMar w:top="240" w:right="460" w:bottom="240" w:left="4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Roboto">
    <w:panose1 w:val="02000000000000000000"/>
    <w:charset w:val="00"/>
    <w:family w:val="auto"/>
    <w:pitch w:val="default"/>
    <w:sig w:usb0="E0000AFF" w:usb1="5000217F" w:usb2="00000021"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
    <w:altName w:val="Segoe Print"/>
    <w:panose1 w:val="00000000000000000000"/>
    <w:charset w:val="00"/>
    <w:family w:val="auto"/>
    <w:pitch w:val="default"/>
    <w:sig w:usb0="00000000" w:usb1="00000000" w:usb2="00000000" w:usb3="00000000" w:csb0="00000000" w:csb1="00000000"/>
  </w:font>
  <w:font w:name="Arial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260005"/>
    <w:multiLevelType w:val="multilevel"/>
    <w:tmpl w:val="E9260005"/>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yNTgxZTI2NmExODczZjRiYjIxNGJiZGYyMmYxNDgifQ=="/>
  </w:docVars>
  <w:rsids>
    <w:rsidRoot w:val="00B47730"/>
    <w:rsid w:val="00034616"/>
    <w:rsid w:val="0006063C"/>
    <w:rsid w:val="0015074B"/>
    <w:rsid w:val="0029639D"/>
    <w:rsid w:val="00326F90"/>
    <w:rsid w:val="009253D2"/>
    <w:rsid w:val="00AA1D8D"/>
    <w:rsid w:val="00B47730"/>
    <w:rsid w:val="00CB0664"/>
    <w:rsid w:val="00FC693F"/>
    <w:rsid w:val="2765789F"/>
    <w:rsid w:val="2C244171"/>
    <w:rsid w:val="36F56DEB"/>
    <w:rsid w:val="6298304E"/>
    <w:rsid w:val="718B29C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38"/>
    <w:autoRedefine/>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autoRedefine/>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autoRedefine/>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autoRedefine/>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autoRedefine/>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autoRedefine/>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autoRedefine/>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autoRedefine/>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autoRedefine/>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autoRedefine/>
    <w:semiHidden/>
    <w:unhideWhenUsed/>
    <w:qFormat/>
    <w:uiPriority w:val="1"/>
  </w:style>
  <w:style w:type="table" w:default="1" w:styleId="32">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macro"/>
    <w:link w:val="147"/>
    <w:autoRedefine/>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autoRedefine/>
    <w:unhideWhenUsed/>
    <w:qFormat/>
    <w:uiPriority w:val="99"/>
    <w:pPr>
      <w:ind w:left="1080" w:hanging="360"/>
      <w:contextualSpacing/>
    </w:pPr>
  </w:style>
  <w:style w:type="paragraph" w:styleId="13">
    <w:name w:val="List Number 2"/>
    <w:basedOn w:val="1"/>
    <w:autoRedefine/>
    <w:unhideWhenUsed/>
    <w:qFormat/>
    <w:uiPriority w:val="99"/>
    <w:pPr>
      <w:numPr>
        <w:ilvl w:val="0"/>
        <w:numId w:val="1"/>
      </w:numPr>
      <w:contextualSpacing/>
    </w:pPr>
  </w:style>
  <w:style w:type="paragraph" w:styleId="14">
    <w:name w:val="List Number"/>
    <w:basedOn w:val="1"/>
    <w:autoRedefine/>
    <w:unhideWhenUsed/>
    <w:qFormat/>
    <w:uiPriority w:val="99"/>
    <w:pPr>
      <w:numPr>
        <w:ilvl w:val="0"/>
        <w:numId w:val="2"/>
      </w:numPr>
      <w:contextualSpacing/>
    </w:pPr>
  </w:style>
  <w:style w:type="paragraph" w:styleId="15">
    <w:name w:val="caption"/>
    <w:basedOn w:val="1"/>
    <w:next w:val="1"/>
    <w:autoRedefine/>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autoRedefine/>
    <w:unhideWhenUsed/>
    <w:qFormat/>
    <w:uiPriority w:val="99"/>
    <w:pPr>
      <w:numPr>
        <w:ilvl w:val="0"/>
        <w:numId w:val="3"/>
      </w:numPr>
      <w:contextualSpacing/>
    </w:pPr>
  </w:style>
  <w:style w:type="paragraph" w:styleId="17">
    <w:name w:val="Body Text 3"/>
    <w:basedOn w:val="1"/>
    <w:link w:val="146"/>
    <w:autoRedefine/>
    <w:unhideWhenUsed/>
    <w:qFormat/>
    <w:uiPriority w:val="99"/>
    <w:pPr>
      <w:spacing w:after="120"/>
    </w:pPr>
    <w:rPr>
      <w:sz w:val="16"/>
      <w:szCs w:val="16"/>
    </w:rPr>
  </w:style>
  <w:style w:type="paragraph" w:styleId="18">
    <w:name w:val="List Bullet 3"/>
    <w:basedOn w:val="1"/>
    <w:autoRedefine/>
    <w:unhideWhenUsed/>
    <w:qFormat/>
    <w:uiPriority w:val="99"/>
    <w:pPr>
      <w:numPr>
        <w:ilvl w:val="0"/>
        <w:numId w:val="4"/>
      </w:numPr>
      <w:contextualSpacing/>
    </w:pPr>
  </w:style>
  <w:style w:type="paragraph" w:styleId="19">
    <w:name w:val="Body Text"/>
    <w:basedOn w:val="1"/>
    <w:link w:val="144"/>
    <w:autoRedefine/>
    <w:unhideWhenUsed/>
    <w:qFormat/>
    <w:uiPriority w:val="99"/>
    <w:pPr>
      <w:spacing w:after="120"/>
    </w:pPr>
  </w:style>
  <w:style w:type="paragraph" w:styleId="20">
    <w:name w:val="List Number 3"/>
    <w:basedOn w:val="1"/>
    <w:autoRedefine/>
    <w:unhideWhenUsed/>
    <w:qFormat/>
    <w:uiPriority w:val="99"/>
    <w:pPr>
      <w:numPr>
        <w:ilvl w:val="0"/>
        <w:numId w:val="5"/>
      </w:numPr>
      <w:contextualSpacing/>
    </w:pPr>
  </w:style>
  <w:style w:type="paragraph" w:styleId="21">
    <w:name w:val="List 2"/>
    <w:basedOn w:val="1"/>
    <w:autoRedefine/>
    <w:unhideWhenUsed/>
    <w:qFormat/>
    <w:uiPriority w:val="99"/>
    <w:pPr>
      <w:ind w:left="720" w:hanging="360"/>
      <w:contextualSpacing/>
    </w:pPr>
  </w:style>
  <w:style w:type="paragraph" w:styleId="22">
    <w:name w:val="List Continue"/>
    <w:basedOn w:val="1"/>
    <w:autoRedefine/>
    <w:unhideWhenUsed/>
    <w:qFormat/>
    <w:uiPriority w:val="99"/>
    <w:pPr>
      <w:spacing w:after="120"/>
      <w:ind w:left="360"/>
      <w:contextualSpacing/>
    </w:pPr>
  </w:style>
  <w:style w:type="paragraph" w:styleId="23">
    <w:name w:val="List Bullet 2"/>
    <w:basedOn w:val="1"/>
    <w:autoRedefine/>
    <w:unhideWhenUsed/>
    <w:qFormat/>
    <w:uiPriority w:val="99"/>
    <w:pPr>
      <w:numPr>
        <w:ilvl w:val="0"/>
        <w:numId w:val="6"/>
      </w:numPr>
      <w:contextualSpacing/>
    </w:pPr>
  </w:style>
  <w:style w:type="paragraph" w:styleId="24">
    <w:name w:val="footer"/>
    <w:basedOn w:val="1"/>
    <w:link w:val="136"/>
    <w:autoRedefine/>
    <w:unhideWhenUsed/>
    <w:qFormat/>
    <w:uiPriority w:val="99"/>
    <w:pPr>
      <w:tabs>
        <w:tab w:val="center" w:pos="4680"/>
        <w:tab w:val="right" w:pos="9360"/>
      </w:tabs>
      <w:spacing w:after="0" w:line="240" w:lineRule="auto"/>
    </w:pPr>
  </w:style>
  <w:style w:type="paragraph" w:styleId="25">
    <w:name w:val="header"/>
    <w:basedOn w:val="1"/>
    <w:link w:val="135"/>
    <w:autoRedefine/>
    <w:unhideWhenUsed/>
    <w:qFormat/>
    <w:uiPriority w:val="99"/>
    <w:pPr>
      <w:tabs>
        <w:tab w:val="center" w:pos="4680"/>
        <w:tab w:val="right" w:pos="9360"/>
      </w:tabs>
      <w:spacing w:after="0" w:line="240" w:lineRule="auto"/>
    </w:pPr>
  </w:style>
  <w:style w:type="paragraph" w:styleId="26">
    <w:name w:val="Subtitle"/>
    <w:basedOn w:val="1"/>
    <w:next w:val="1"/>
    <w:link w:val="142"/>
    <w:autoRedefine/>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autoRedefine/>
    <w:unhideWhenUsed/>
    <w:qFormat/>
    <w:uiPriority w:val="99"/>
    <w:pPr>
      <w:ind w:left="360" w:hanging="360"/>
      <w:contextualSpacing/>
    </w:pPr>
  </w:style>
  <w:style w:type="paragraph" w:styleId="28">
    <w:name w:val="Body Text 2"/>
    <w:basedOn w:val="1"/>
    <w:link w:val="145"/>
    <w:autoRedefine/>
    <w:unhideWhenUsed/>
    <w:qFormat/>
    <w:uiPriority w:val="99"/>
    <w:pPr>
      <w:spacing w:after="120" w:line="480" w:lineRule="auto"/>
    </w:pPr>
  </w:style>
  <w:style w:type="paragraph" w:styleId="29">
    <w:name w:val="List Continue 2"/>
    <w:basedOn w:val="1"/>
    <w:autoRedefine/>
    <w:unhideWhenUsed/>
    <w:qFormat/>
    <w:uiPriority w:val="99"/>
    <w:pPr>
      <w:spacing w:after="120"/>
      <w:ind w:left="720"/>
      <w:contextualSpacing/>
    </w:pPr>
  </w:style>
  <w:style w:type="paragraph" w:styleId="30">
    <w:name w:val="List Continue 3"/>
    <w:basedOn w:val="1"/>
    <w:autoRedefine/>
    <w:unhideWhenUsed/>
    <w:qFormat/>
    <w:uiPriority w:val="99"/>
    <w:pPr>
      <w:spacing w:after="120"/>
      <w:ind w:left="1080"/>
      <w:contextualSpacing/>
    </w:pPr>
  </w:style>
  <w:style w:type="paragraph" w:styleId="31">
    <w:name w:val="Title"/>
    <w:basedOn w:val="1"/>
    <w:next w:val="1"/>
    <w:link w:val="141"/>
    <w:autoRedefine/>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Light Shading"/>
    <w:basedOn w:val="32"/>
    <w:autoRedefine/>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autoRedefine/>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autoRedefine/>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autoRedefine/>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autoRedefine/>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autoRedefine/>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autoRedefine/>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autoRedefine/>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autoRedefine/>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autoRedefine/>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autoRedefine/>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autoRedefine/>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autoRedefine/>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autoRedefine/>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autoRedefine/>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autoRedefine/>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autoRedefine/>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autoRedefine/>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autoRedefine/>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autoRedefine/>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autoRedefine/>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autoRedefine/>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autoRedefine/>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autoRedefine/>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autoRedefine/>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autoRedefine/>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autoRedefine/>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autoRedefine/>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autoRedefine/>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autoRedefine/>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autoRedefine/>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autoRedefine/>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autoRedefine/>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autoRedefine/>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autoRedefine/>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autoRedefine/>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autoRedefine/>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autoRedefine/>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autoRedefine/>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autoRedefine/>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autoRedefine/>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autoRedefine/>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autoRedefine/>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autoRedefine/>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autoRedefine/>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autoRedefine/>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autoRedefine/>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autoRedefine/>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autoRedefine/>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autoRedefine/>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autoRedefine/>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autoRedefine/>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autoRedefine/>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autoRedefine/>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autoRedefine/>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autoRedefine/>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autoRedefine/>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autoRedefine/>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autoRedefine/>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autoRedefine/>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autoRedefine/>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autoRedefine/>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autoRedefine/>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autoRedefine/>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autoRedefine/>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autoRedefine/>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autoRedefine/>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autoRedefine/>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autoRedefine/>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autoRedefine/>
    <w:qFormat/>
    <w:uiPriority w:val="22"/>
    <w:rPr>
      <w:b/>
      <w:bCs/>
    </w:rPr>
  </w:style>
  <w:style w:type="character" w:styleId="134">
    <w:name w:val="Emphasis"/>
    <w:basedOn w:val="132"/>
    <w:qFormat/>
    <w:uiPriority w:val="20"/>
    <w:rPr>
      <w:i/>
      <w:iCs/>
    </w:rPr>
  </w:style>
  <w:style w:type="character" w:customStyle="1" w:styleId="135">
    <w:name w:val="Header Char"/>
    <w:basedOn w:val="132"/>
    <w:link w:val="25"/>
    <w:uiPriority w:val="99"/>
  </w:style>
  <w:style w:type="character" w:customStyle="1" w:styleId="136">
    <w:name w:val="Footer Char"/>
    <w:basedOn w:val="132"/>
    <w:link w:val="24"/>
    <w:autoRedefine/>
    <w:uiPriority w:val="99"/>
  </w:style>
  <w:style w:type="paragraph" w:styleId="137">
    <w:name w:val="No Spacing"/>
    <w:autoRedefine/>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32"/>
    <w:link w:val="3"/>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32"/>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32"/>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32"/>
    <w:link w:val="31"/>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32"/>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autoRedefine/>
    <w:qFormat/>
    <w:uiPriority w:val="34"/>
    <w:pPr>
      <w:ind w:left="720"/>
      <w:contextualSpacing/>
    </w:pPr>
  </w:style>
  <w:style w:type="character" w:customStyle="1" w:styleId="144">
    <w:name w:val="Body Text Char"/>
    <w:basedOn w:val="132"/>
    <w:link w:val="19"/>
    <w:uiPriority w:val="99"/>
  </w:style>
  <w:style w:type="character" w:customStyle="1" w:styleId="145">
    <w:name w:val="Body Text 2 Char"/>
    <w:basedOn w:val="132"/>
    <w:link w:val="28"/>
    <w:qFormat/>
    <w:uiPriority w:val="99"/>
  </w:style>
  <w:style w:type="character" w:customStyle="1" w:styleId="146">
    <w:name w:val="Body Text 3 Char"/>
    <w:basedOn w:val="132"/>
    <w:link w:val="17"/>
    <w:qFormat/>
    <w:uiPriority w:val="99"/>
    <w:rPr>
      <w:sz w:val="16"/>
      <w:szCs w:val="16"/>
    </w:rPr>
  </w:style>
  <w:style w:type="character" w:customStyle="1" w:styleId="147">
    <w:name w:val="Macro Text Char"/>
    <w:basedOn w:val="132"/>
    <w:link w:val="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32"/>
    <w:link w:val="148"/>
    <w:autoRedefine/>
    <w:uiPriority w:val="29"/>
    <w:rPr>
      <w:i/>
      <w:iCs/>
      <w:color w:val="000000" w:themeColor="text1"/>
      <w14:textFill>
        <w14:solidFill>
          <w14:schemeClr w14:val="tx1"/>
        </w14:solidFill>
      </w14:textFill>
    </w:rPr>
  </w:style>
  <w:style w:type="character" w:customStyle="1" w:styleId="150">
    <w:name w:val="Heading 4 Char"/>
    <w:basedOn w:val="132"/>
    <w:link w:val="6"/>
    <w:autoRedefine/>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32"/>
    <w:link w:val="7"/>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32"/>
    <w:link w:val="8"/>
    <w:semiHidden/>
    <w:qFormat/>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32"/>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32"/>
    <w:link w:val="10"/>
    <w:autoRedefine/>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32"/>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autoRedefine/>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32"/>
    <w:link w:val="156"/>
    <w:autoRedefine/>
    <w:uiPriority w:val="30"/>
    <w:rPr>
      <w:b/>
      <w:bCs/>
      <w:i/>
      <w:iCs/>
      <w:color w:val="4F81BD" w:themeColor="accent1"/>
      <w14:textFill>
        <w14:solidFill>
          <w14:schemeClr w14:val="accent1"/>
        </w14:solidFill>
      </w14:textFill>
    </w:rPr>
  </w:style>
  <w:style w:type="character" w:customStyle="1" w:styleId="158">
    <w:name w:val="Subtle Emphasis"/>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32"/>
    <w:autoRedefine/>
    <w:qFormat/>
    <w:uiPriority w:val="21"/>
    <w:rPr>
      <w:b/>
      <w:bCs/>
      <w:i/>
      <w:iCs/>
      <w:color w:val="4F81BD" w:themeColor="accent1"/>
      <w14:textFill>
        <w14:solidFill>
          <w14:schemeClr w14:val="accent1"/>
        </w14:solidFill>
      </w14:textFill>
    </w:rPr>
  </w:style>
  <w:style w:type="character" w:customStyle="1" w:styleId="160">
    <w:name w:val="Subtle Reference"/>
    <w:basedOn w:val="132"/>
    <w:qFormat/>
    <w:uiPriority w:val="31"/>
    <w:rPr>
      <w:smallCaps/>
      <w:color w:val="C0504D" w:themeColor="accent2"/>
      <w:u w:val="single"/>
      <w14:textFill>
        <w14:solidFill>
          <w14:schemeClr w14:val="accent2"/>
        </w14:solidFill>
      </w14:textFill>
    </w:rPr>
  </w:style>
  <w:style w:type="character" w:customStyle="1" w:styleId="161">
    <w:name w:val="Intense Reference"/>
    <w:basedOn w:val="132"/>
    <w:autoRedefine/>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32"/>
    <w:autoRedefine/>
    <w:qFormat/>
    <w:uiPriority w:val="33"/>
    <w:rPr>
      <w:b/>
      <w:bCs/>
      <w:smallCaps/>
      <w:spacing w:val="5"/>
    </w:rPr>
  </w:style>
  <w:style w:type="paragraph" w:customStyle="1" w:styleId="163">
    <w:name w:val="TOC Heading"/>
    <w:basedOn w:val="3"/>
    <w:next w:val="1"/>
    <w:autoRedefine/>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7</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薛银虎</cp:lastModifiedBy>
  <dcterms:modified xsi:type="dcterms:W3CDTF">2024-04-01T15:42:50Z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42350F2FF3E7441C9D6ADE7332BEFDC3_13</vt:lpwstr>
  </property>
</Properties>
</file>